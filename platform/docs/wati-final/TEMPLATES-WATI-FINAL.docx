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FBF0FB">
      <w:pPr>
        <w:jc w:val="center"/>
      </w:pPr>
      <w:r>
        <w:rPr>
          <w:rFonts w:ascii="Aptos Display" w:hAnsi="Aptos Display"/>
          <w:b/>
          <w:color w:val="1D4E89"/>
          <w:sz w:val="46"/>
        </w:rPr>
        <w:t>Templates Wati Finalises</w:t>
      </w:r>
    </w:p>
    <w:p w14:paraId="252109A7">
      <w:pPr>
        <w:jc w:val="center"/>
      </w:pPr>
      <w:r>
        <w:rPr>
          <w:b/>
          <w:sz w:val="28"/>
        </w:rPr>
        <w:t>Challenge Amazon FBA</w:t>
      </w:r>
    </w:p>
    <w:p w14:paraId="5B42675B">
      <w:pPr>
        <w:jc w:val="center"/>
      </w:pPr>
      <w:r>
        <w:rPr>
          <w:sz w:val="22"/>
        </w:rPr>
        <w:t>Voix retenue : le formateur ecrit directement</w:t>
      </w:r>
    </w:p>
    <w:tbl>
      <w:tblPr>
        <w:tblStyle w:val="35"/>
        <w:tblW w:w="0" w:type="auto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E0BCD37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786BDCA6">
            <w:r>
              <w:rPr>
                <w:b/>
              </w:rPr>
              <w:t>Projet</w:t>
            </w:r>
          </w:p>
        </w:tc>
        <w:tc>
          <w:tcPr>
            <w:tcW w:w="4968" w:type="dxa"/>
          </w:tcPr>
          <w:p w14:paraId="43AE8318">
            <w:r>
              <w:t>Challenge Amazon FBA</w:t>
            </w:r>
          </w:p>
        </w:tc>
      </w:tr>
      <w:tr w14:paraId="460B0E9B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3E4CF4DF">
            <w:r>
              <w:rPr>
                <w:b/>
              </w:rPr>
              <w:t>Strategie</w:t>
            </w:r>
          </w:p>
        </w:tc>
        <w:tc>
          <w:tcPr>
            <w:tcW w:w="4968" w:type="dxa"/>
          </w:tcPr>
          <w:p w14:paraId="68DCC954">
            <w:r>
              <w:t>Approval-first, conversationnel sobre, humain, direct, non-robotique</w:t>
            </w:r>
          </w:p>
        </w:tc>
      </w:tr>
      <w:tr w14:paraId="125B3786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406DDA25">
            <w:r>
              <w:rPr>
                <w:b/>
              </w:rPr>
              <w:t>Categorie</w:t>
            </w:r>
          </w:p>
        </w:tc>
        <w:tc>
          <w:tcPr>
            <w:tcW w:w="4968" w:type="dxa"/>
          </w:tcPr>
          <w:p w14:paraId="7D4189D2">
            <w:r>
              <w:t>MARKETING / STANDARD / fr</w:t>
            </w:r>
          </w:p>
        </w:tc>
      </w:tr>
    </w:tbl>
    <w:p w14:paraId="5E7A3763">
      <w:r>
        <w:br w:type="page"/>
      </w:r>
      <w:bookmarkStart w:id="0" w:name="_GoBack"/>
      <w:bookmarkEnd w:id="0"/>
    </w:p>
    <w:p w14:paraId="422EADEC">
      <w:pPr>
        <w:pStyle w:val="2"/>
      </w:pPr>
      <w:r>
        <w:t>Positionnement</w:t>
      </w:r>
    </w:p>
    <w:p w14:paraId="2AC73C1C">
      <w:pPr>
        <w:ind w:left="288" w:hanging="216"/>
      </w:pPr>
      <w:r>
        <w:t>• Les placeholders suivent le mapping actuel du codebase: {{1}}, {{2}}, {{3}}.</w:t>
      </w:r>
    </w:p>
    <w:p w14:paraId="0EF17441">
      <w:pPr>
        <w:ind w:left="288" w:hanging="216"/>
      </w:pPr>
      <w:r>
        <w:t>• {{1}} = prenom; {{2}} = heure ou lien selon le template; {{3}} = heure des sessions live.</w:t>
      </w:r>
    </w:p>
    <w:p w14:paraId="35C77193">
      <w:pPr>
        <w:ind w:left="288" w:hanging="216"/>
      </w:pPr>
      <w:r>
        <w:t>• Les templates restent volontairement courts pour maximiser les chances d'approbation Wati/Meta.</w:t>
      </w:r>
    </w:p>
    <w:p w14:paraId="08DCE52C">
      <w:pPr>
        <w:ind w:left="288" w:hanging="216"/>
      </w:pPr>
      <w:r>
        <w:t>• Les conversations plus riches et plus personnalisees se font ensuite dans l'agent IA, pas dans le template initial.</w:t>
      </w:r>
    </w:p>
    <w:p w14:paraId="35442DB4">
      <w:pPr>
        <w:pStyle w:val="3"/>
      </w:pPr>
      <w:r>
        <w:t>welcome</w:t>
      </w:r>
    </w:p>
    <w:tbl>
      <w:tblPr>
        <w:tblStyle w:val="35"/>
        <w:tblW w:w="0" w:type="auto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583722C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1BCE7A7D">
            <w:r>
              <w:rPr>
                <w:b/>
              </w:rPr>
              <w:t>Nom Wati</w:t>
            </w:r>
          </w:p>
        </w:tc>
        <w:tc>
          <w:tcPr>
            <w:tcW w:w="4968" w:type="dxa"/>
          </w:tcPr>
          <w:p w14:paraId="12E76BB3">
            <w:r>
              <w:t>welcome</w:t>
            </w:r>
          </w:p>
        </w:tc>
      </w:tr>
      <w:tr w14:paraId="74F45BFE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64E451B9">
            <w:r>
              <w:rPr>
                <w:b/>
              </w:rPr>
              <w:t>Phase</w:t>
            </w:r>
          </w:p>
        </w:tc>
        <w:tc>
          <w:tcPr>
            <w:tcW w:w="4968" w:type="dxa"/>
          </w:tcPr>
          <w:p w14:paraId="1DDA61CA">
            <w:r>
              <w:t>Pre-challenge</w:t>
            </w:r>
          </w:p>
        </w:tc>
      </w:tr>
      <w:tr w14:paraId="03D6E6AE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7BF8D149">
            <w:r>
              <w:rPr>
                <w:b/>
              </w:rPr>
              <w:t>Variables</w:t>
            </w:r>
          </w:p>
        </w:tc>
        <w:tc>
          <w:tcPr>
            <w:tcW w:w="4968" w:type="dxa"/>
          </w:tcPr>
          <w:p w14:paraId="076F9DAD">
            <w:r>
              <w:t>{{1}}</w:t>
            </w:r>
          </w:p>
        </w:tc>
      </w:tr>
    </w:tbl>
    <w:p w14:paraId="373548EA">
      <w:pPr>
        <w:pStyle w:val="4"/>
      </w:pPr>
      <w:r>
        <w:t>Exemples de variables</w:t>
      </w:r>
    </w:p>
    <w:tbl>
      <w:tblPr>
        <w:tblStyle w:val="35"/>
        <w:tblW w:w="0" w:type="auto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5E13338D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</w:tblPrEx>
        <w:trPr>
          <w:jc w:val="center"/>
        </w:trPr>
        <w:tc>
          <w:tcPr>
            <w:tcW w:w="3312" w:type="dxa"/>
            <w:shd w:val="clear" w:color="auto" w:fill="D9E8FB"/>
          </w:tcPr>
          <w:p w14:paraId="046EF1FB">
            <w:r>
              <w:rPr>
                <w:b/>
              </w:rPr>
              <w:t>Variable</w:t>
            </w:r>
          </w:p>
        </w:tc>
        <w:tc>
          <w:tcPr>
            <w:tcW w:w="3312" w:type="dxa"/>
            <w:shd w:val="clear" w:color="auto" w:fill="D9E8FB"/>
          </w:tcPr>
          <w:p w14:paraId="70BA2C85">
            <w:r>
              <w:rPr>
                <w:b/>
              </w:rPr>
              <w:t>Usage</w:t>
            </w:r>
          </w:p>
        </w:tc>
        <w:tc>
          <w:tcPr>
            <w:tcW w:w="3312" w:type="dxa"/>
            <w:shd w:val="clear" w:color="auto" w:fill="D9E8FB"/>
          </w:tcPr>
          <w:p w14:paraId="3C5CDC1C">
            <w:r>
              <w:rPr>
                <w:b/>
              </w:rPr>
              <w:t>Exemple</w:t>
            </w:r>
          </w:p>
        </w:tc>
      </w:tr>
      <w:tr w14:paraId="4BE5962E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70FBEE5A">
            <w:r>
              <w:t>{{1}}</w:t>
            </w:r>
          </w:p>
        </w:tc>
        <w:tc>
          <w:tcPr>
            <w:tcW w:w="3312" w:type="dxa"/>
          </w:tcPr>
          <w:p w14:paraId="71361AF0">
            <w:r>
              <w:t>Prenom du contact</w:t>
            </w:r>
          </w:p>
        </w:tc>
        <w:tc>
          <w:tcPr>
            <w:tcW w:w="3312" w:type="dxa"/>
          </w:tcPr>
          <w:p w14:paraId="0FD1B409">
            <w:r>
              <w:t>Sonia</w:t>
            </w:r>
          </w:p>
        </w:tc>
      </w:tr>
    </w:tbl>
    <w:p w14:paraId="57582C9C">
      <w:pPr>
        <w:pStyle w:val="4"/>
      </w:pPr>
      <w:r>
        <w:t>Texte final</w:t>
      </w:r>
    </w:p>
    <w:p w14:paraId="0AC6158B">
      <w:r>
        <w:t>Bonjour {{1}},</w:t>
      </w:r>
    </w:p>
    <w:p w14:paraId="1E5F7EEA"/>
    <w:p w14:paraId="6B79F60A">
      <w:r>
        <w:t>Ravi de t'avoir avec moi pour le Challenge Amazon FBA.</w:t>
      </w:r>
    </w:p>
    <w:p w14:paraId="592F6AC1"/>
    <w:p w14:paraId="7E563D04">
      <w:r>
        <w:t>Pendant les prochains jours, je vais t'envoyer ici l'essentiel pour que tu arrives pret au premier live.</w:t>
      </w:r>
    </w:p>
    <w:p w14:paraId="3F842027"/>
    <w:p w14:paraId="7C2077CE">
      <w:r>
        <w:t>Dis-moi juste : tu pars de zero, ou tu as deja commence a vendre en ligne ?</w:t>
      </w:r>
    </w:p>
    <w:p w14:paraId="4959667E">
      <w:pPr>
        <w:pStyle w:val="3"/>
      </w:pPr>
      <w:r>
        <w:t>countdown_j6</w:t>
      </w:r>
    </w:p>
    <w:tbl>
      <w:tblPr>
        <w:tblStyle w:val="35"/>
        <w:tblW w:w="0" w:type="auto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1CAE0D8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6F7F9BFD">
            <w:r>
              <w:rPr>
                <w:b/>
              </w:rPr>
              <w:t>Nom Wati</w:t>
            </w:r>
          </w:p>
        </w:tc>
        <w:tc>
          <w:tcPr>
            <w:tcW w:w="4968" w:type="dxa"/>
          </w:tcPr>
          <w:p w14:paraId="5EF1DD27">
            <w:r>
              <w:t>countdown_j6</w:t>
            </w:r>
          </w:p>
        </w:tc>
      </w:tr>
      <w:tr w14:paraId="0F991526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74909137">
            <w:r>
              <w:rPr>
                <w:b/>
              </w:rPr>
              <w:t>Phase</w:t>
            </w:r>
          </w:p>
        </w:tc>
        <w:tc>
          <w:tcPr>
            <w:tcW w:w="4968" w:type="dxa"/>
          </w:tcPr>
          <w:p w14:paraId="37ACFCA0">
            <w:r>
              <w:t>Pre-challenge</w:t>
            </w:r>
          </w:p>
        </w:tc>
      </w:tr>
      <w:tr w14:paraId="4B08E9DB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37B0D94F">
            <w:r>
              <w:rPr>
                <w:b/>
              </w:rPr>
              <w:t>Variables</w:t>
            </w:r>
          </w:p>
        </w:tc>
        <w:tc>
          <w:tcPr>
            <w:tcW w:w="4968" w:type="dxa"/>
          </w:tcPr>
          <w:p w14:paraId="28D15C65">
            <w:r>
              <w:t>{{1}}</w:t>
            </w:r>
          </w:p>
        </w:tc>
      </w:tr>
    </w:tbl>
    <w:p w14:paraId="08132E3F">
      <w:pPr>
        <w:pStyle w:val="4"/>
      </w:pPr>
      <w:r>
        <w:t>Exemples de variables</w:t>
      </w:r>
    </w:p>
    <w:tbl>
      <w:tblPr>
        <w:tblStyle w:val="35"/>
        <w:tblW w:w="0" w:type="auto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40441D08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D9E8FB"/>
          </w:tcPr>
          <w:p w14:paraId="667ECB78">
            <w:r>
              <w:rPr>
                <w:b/>
              </w:rPr>
              <w:t>Variable</w:t>
            </w:r>
          </w:p>
        </w:tc>
        <w:tc>
          <w:tcPr>
            <w:tcW w:w="3312" w:type="dxa"/>
            <w:shd w:val="clear" w:color="auto" w:fill="D9E8FB"/>
          </w:tcPr>
          <w:p w14:paraId="2CE89F4D">
            <w:r>
              <w:rPr>
                <w:b/>
              </w:rPr>
              <w:t>Usage</w:t>
            </w:r>
          </w:p>
        </w:tc>
        <w:tc>
          <w:tcPr>
            <w:tcW w:w="3312" w:type="dxa"/>
            <w:shd w:val="clear" w:color="auto" w:fill="D9E8FB"/>
          </w:tcPr>
          <w:p w14:paraId="0628DF5C">
            <w:r>
              <w:rPr>
                <w:b/>
              </w:rPr>
              <w:t>Exemple</w:t>
            </w:r>
          </w:p>
        </w:tc>
      </w:tr>
      <w:tr w14:paraId="5086A5F1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58302A96">
            <w:r>
              <w:t>{{1}}</w:t>
            </w:r>
          </w:p>
        </w:tc>
        <w:tc>
          <w:tcPr>
            <w:tcW w:w="3312" w:type="dxa"/>
          </w:tcPr>
          <w:p w14:paraId="021FF4B0">
            <w:r>
              <w:t>Prenom du contact</w:t>
            </w:r>
          </w:p>
        </w:tc>
        <w:tc>
          <w:tcPr>
            <w:tcW w:w="3312" w:type="dxa"/>
          </w:tcPr>
          <w:p w14:paraId="66C691BC">
            <w:r>
              <w:t>Sonia</w:t>
            </w:r>
          </w:p>
        </w:tc>
      </w:tr>
    </w:tbl>
    <w:p w14:paraId="49D3DE07">
      <w:pPr>
        <w:pStyle w:val="4"/>
      </w:pPr>
      <w:r>
        <w:t>Texte final</w:t>
      </w:r>
    </w:p>
    <w:p w14:paraId="45859F9C">
      <w:r>
        <w:t>Bonjour {{1}},</w:t>
      </w:r>
    </w:p>
    <w:p w14:paraId="44D58A10"/>
    <w:p w14:paraId="378781D3">
      <w:r>
        <w:t>Je te pose une question simple avant qu'on demarre :</w:t>
      </w:r>
    </w:p>
    <w:p w14:paraId="0D89C342"/>
    <w:p w14:paraId="193E04B2">
      <w:r>
        <w:t>Aujourd'hui, ton plus gros frein pour te lancer sur Amazon FBA, c'est quoi ?</w:t>
      </w:r>
    </w:p>
    <w:p w14:paraId="55BC98D4"/>
    <w:p w14:paraId="36F4A7F1">
      <w:r>
        <w:t>Le temps, le budget, le choix du produit, ou autre chose ? Reponds-moi ici.</w:t>
      </w:r>
    </w:p>
    <w:p w14:paraId="3A40C438">
      <w:pPr>
        <w:pStyle w:val="3"/>
      </w:pPr>
      <w:r>
        <w:t>countdown_j5</w:t>
      </w:r>
    </w:p>
    <w:tbl>
      <w:tblPr>
        <w:tblStyle w:val="35"/>
        <w:tblW w:w="0" w:type="auto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2599D998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415DD846">
            <w:r>
              <w:rPr>
                <w:b/>
              </w:rPr>
              <w:t>Nom Wati</w:t>
            </w:r>
          </w:p>
        </w:tc>
        <w:tc>
          <w:tcPr>
            <w:tcW w:w="4968" w:type="dxa"/>
          </w:tcPr>
          <w:p w14:paraId="20185BA4">
            <w:r>
              <w:t>countdown_j5</w:t>
            </w:r>
          </w:p>
        </w:tc>
      </w:tr>
      <w:tr w14:paraId="737FA5C4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6A2E4805">
            <w:r>
              <w:rPr>
                <w:b/>
              </w:rPr>
              <w:t>Phase</w:t>
            </w:r>
          </w:p>
        </w:tc>
        <w:tc>
          <w:tcPr>
            <w:tcW w:w="4968" w:type="dxa"/>
          </w:tcPr>
          <w:p w14:paraId="4BBDEDCF">
            <w:r>
              <w:t>Pre-challenge</w:t>
            </w:r>
          </w:p>
        </w:tc>
      </w:tr>
      <w:tr w14:paraId="6D59F144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298D3B63">
            <w:r>
              <w:rPr>
                <w:b/>
              </w:rPr>
              <w:t>Variables</w:t>
            </w:r>
          </w:p>
        </w:tc>
        <w:tc>
          <w:tcPr>
            <w:tcW w:w="4968" w:type="dxa"/>
          </w:tcPr>
          <w:p w14:paraId="08417054">
            <w:r>
              <w:t>{{1}}</w:t>
            </w:r>
          </w:p>
        </w:tc>
      </w:tr>
    </w:tbl>
    <w:p w14:paraId="21A8FBC0">
      <w:pPr>
        <w:pStyle w:val="4"/>
      </w:pPr>
      <w:r>
        <w:t>Exemples de variables</w:t>
      </w:r>
    </w:p>
    <w:tbl>
      <w:tblPr>
        <w:tblStyle w:val="35"/>
        <w:tblW w:w="0" w:type="auto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3DDF54D1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D9E8FB"/>
          </w:tcPr>
          <w:p w14:paraId="6FE07FD1">
            <w:r>
              <w:rPr>
                <w:b/>
              </w:rPr>
              <w:t>Variable</w:t>
            </w:r>
          </w:p>
        </w:tc>
        <w:tc>
          <w:tcPr>
            <w:tcW w:w="3312" w:type="dxa"/>
            <w:shd w:val="clear" w:color="auto" w:fill="D9E8FB"/>
          </w:tcPr>
          <w:p w14:paraId="41919265">
            <w:r>
              <w:rPr>
                <w:b/>
              </w:rPr>
              <w:t>Usage</w:t>
            </w:r>
          </w:p>
        </w:tc>
        <w:tc>
          <w:tcPr>
            <w:tcW w:w="3312" w:type="dxa"/>
            <w:shd w:val="clear" w:color="auto" w:fill="D9E8FB"/>
          </w:tcPr>
          <w:p w14:paraId="13D40577">
            <w:r>
              <w:rPr>
                <w:b/>
              </w:rPr>
              <w:t>Exemple</w:t>
            </w:r>
          </w:p>
        </w:tc>
      </w:tr>
      <w:tr w14:paraId="0C9CEEC4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1F421626">
            <w:r>
              <w:t>{{1}}</w:t>
            </w:r>
          </w:p>
        </w:tc>
        <w:tc>
          <w:tcPr>
            <w:tcW w:w="3312" w:type="dxa"/>
          </w:tcPr>
          <w:p w14:paraId="67055B23">
            <w:r>
              <w:t>Prenom du contact</w:t>
            </w:r>
          </w:p>
        </w:tc>
        <w:tc>
          <w:tcPr>
            <w:tcW w:w="3312" w:type="dxa"/>
          </w:tcPr>
          <w:p w14:paraId="79A0670F">
            <w:r>
              <w:t>Sonia</w:t>
            </w:r>
          </w:p>
        </w:tc>
      </w:tr>
    </w:tbl>
    <w:p w14:paraId="0BEF2682">
      <w:pPr>
        <w:pStyle w:val="4"/>
      </w:pPr>
      <w:r>
        <w:t>Texte final</w:t>
      </w:r>
    </w:p>
    <w:p w14:paraId="304B7957">
      <w:r>
        <w:t>{{1}}, petit point avant la suite.</w:t>
      </w:r>
    </w:p>
    <w:p w14:paraId="2190B442"/>
    <w:p w14:paraId="104C1E92">
      <w:r>
        <w:t>Beaucoup de vendeurs Amazon ne touchent jamais leurs produits. Amazon stocke, expédie et gere une grosse partie de l'operation.</w:t>
      </w:r>
    </w:p>
    <w:p w14:paraId="661C1A45"/>
    <w:p w14:paraId="15AC9A06">
      <w:r>
        <w:t>C'est justement ce qu'on va remettre a plat ensemble.</w:t>
      </w:r>
    </w:p>
    <w:p w14:paraId="182B6D1A"/>
    <w:p w14:paraId="64E2E713">
      <w:r>
        <w:t>De ton cote, qu'est-ce qui t'intrigue le plus dans ce modele ?</w:t>
      </w:r>
    </w:p>
    <w:p w14:paraId="66239000">
      <w:pPr>
        <w:pStyle w:val="3"/>
      </w:pPr>
      <w:r>
        <w:t>countdown_j4</w:t>
      </w:r>
    </w:p>
    <w:tbl>
      <w:tblPr>
        <w:tblStyle w:val="35"/>
        <w:tblW w:w="0" w:type="auto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383B8C0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0FF6ADD6">
            <w:r>
              <w:rPr>
                <w:b/>
              </w:rPr>
              <w:t>Nom Wati</w:t>
            </w:r>
          </w:p>
        </w:tc>
        <w:tc>
          <w:tcPr>
            <w:tcW w:w="4968" w:type="dxa"/>
          </w:tcPr>
          <w:p w14:paraId="782B5856">
            <w:r>
              <w:t>countdown_j4</w:t>
            </w:r>
          </w:p>
        </w:tc>
      </w:tr>
      <w:tr w14:paraId="06A60A11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3AF0505C">
            <w:r>
              <w:rPr>
                <w:b/>
              </w:rPr>
              <w:t>Phase</w:t>
            </w:r>
          </w:p>
        </w:tc>
        <w:tc>
          <w:tcPr>
            <w:tcW w:w="4968" w:type="dxa"/>
          </w:tcPr>
          <w:p w14:paraId="5D879F73">
            <w:r>
              <w:t>Pre-challenge</w:t>
            </w:r>
          </w:p>
        </w:tc>
      </w:tr>
      <w:tr w14:paraId="4248B8C3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3928E744">
            <w:r>
              <w:rPr>
                <w:b/>
              </w:rPr>
              <w:t>Variables</w:t>
            </w:r>
          </w:p>
        </w:tc>
        <w:tc>
          <w:tcPr>
            <w:tcW w:w="4968" w:type="dxa"/>
          </w:tcPr>
          <w:p w14:paraId="5D5DD775">
            <w:r>
              <w:t>{{1}}</w:t>
            </w:r>
          </w:p>
        </w:tc>
      </w:tr>
    </w:tbl>
    <w:p w14:paraId="1731DAB8">
      <w:pPr>
        <w:pStyle w:val="4"/>
      </w:pPr>
      <w:r>
        <w:t>Exemples de variables</w:t>
      </w:r>
    </w:p>
    <w:tbl>
      <w:tblPr>
        <w:tblStyle w:val="35"/>
        <w:tblW w:w="0" w:type="auto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63C4BDF7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</w:tblPrEx>
        <w:trPr>
          <w:jc w:val="center"/>
        </w:trPr>
        <w:tc>
          <w:tcPr>
            <w:tcW w:w="3312" w:type="dxa"/>
            <w:shd w:val="clear" w:color="auto" w:fill="D9E8FB"/>
          </w:tcPr>
          <w:p w14:paraId="3FD1BE30">
            <w:r>
              <w:rPr>
                <w:b/>
              </w:rPr>
              <w:t>Variable</w:t>
            </w:r>
          </w:p>
        </w:tc>
        <w:tc>
          <w:tcPr>
            <w:tcW w:w="3312" w:type="dxa"/>
            <w:shd w:val="clear" w:color="auto" w:fill="D9E8FB"/>
          </w:tcPr>
          <w:p w14:paraId="257A4ADD">
            <w:r>
              <w:rPr>
                <w:b/>
              </w:rPr>
              <w:t>Usage</w:t>
            </w:r>
          </w:p>
        </w:tc>
        <w:tc>
          <w:tcPr>
            <w:tcW w:w="3312" w:type="dxa"/>
            <w:shd w:val="clear" w:color="auto" w:fill="D9E8FB"/>
          </w:tcPr>
          <w:p w14:paraId="127A5BBF">
            <w:r>
              <w:rPr>
                <w:b/>
              </w:rPr>
              <w:t>Exemple</w:t>
            </w:r>
          </w:p>
        </w:tc>
      </w:tr>
      <w:tr w14:paraId="77037FB9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3077115A">
            <w:r>
              <w:t>{{1}}</w:t>
            </w:r>
          </w:p>
        </w:tc>
        <w:tc>
          <w:tcPr>
            <w:tcW w:w="3312" w:type="dxa"/>
          </w:tcPr>
          <w:p w14:paraId="27813882">
            <w:r>
              <w:t>Prenom du contact</w:t>
            </w:r>
          </w:p>
        </w:tc>
        <w:tc>
          <w:tcPr>
            <w:tcW w:w="3312" w:type="dxa"/>
          </w:tcPr>
          <w:p w14:paraId="41ABC641">
            <w:r>
              <w:t>Sonia</w:t>
            </w:r>
          </w:p>
        </w:tc>
      </w:tr>
    </w:tbl>
    <w:p w14:paraId="41993885">
      <w:pPr>
        <w:pStyle w:val="4"/>
      </w:pPr>
      <w:r>
        <w:t>Texte final</w:t>
      </w:r>
    </w:p>
    <w:p w14:paraId="12656042">
      <w:r>
        <w:t>Bonjour {{1}},</w:t>
      </w:r>
    </w:p>
    <w:p w14:paraId="3EF17BEC"/>
    <w:p w14:paraId="7093BBB0">
      <w:r>
        <w:t>On a un tres bon groupe pour cette edition, avec des profils tres differents.</w:t>
      </w:r>
    </w:p>
    <w:p w14:paraId="007574E2"/>
    <w:p w14:paraId="1668D0AE">
      <w:r>
        <w:t>Certains partent de zero, d'autres ont deja essaye de vendre en ligne, mais tous viennent avec la meme envie : comprendre comment lancer quelque chose de serieux.</w:t>
      </w:r>
    </w:p>
    <w:p w14:paraId="344AF70F"/>
    <w:p w14:paraId="5274545A">
      <w:r>
        <w:t>Tu verras, on va avancer simplement et concretement.</w:t>
      </w:r>
    </w:p>
    <w:p w14:paraId="17F24485">
      <w:pPr>
        <w:pStyle w:val="3"/>
      </w:pPr>
      <w:r>
        <w:t>countdown_j3</w:t>
      </w:r>
    </w:p>
    <w:tbl>
      <w:tblPr>
        <w:tblStyle w:val="35"/>
        <w:tblW w:w="0" w:type="auto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D86069C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069A2D0F">
            <w:r>
              <w:rPr>
                <w:b/>
              </w:rPr>
              <w:t>Nom Wati</w:t>
            </w:r>
          </w:p>
        </w:tc>
        <w:tc>
          <w:tcPr>
            <w:tcW w:w="4968" w:type="dxa"/>
          </w:tcPr>
          <w:p w14:paraId="24AF2A70">
            <w:r>
              <w:t>countdown_j3</w:t>
            </w:r>
          </w:p>
        </w:tc>
      </w:tr>
      <w:tr w14:paraId="3E2D7612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7B2FED88">
            <w:r>
              <w:rPr>
                <w:b/>
              </w:rPr>
              <w:t>Phase</w:t>
            </w:r>
          </w:p>
        </w:tc>
        <w:tc>
          <w:tcPr>
            <w:tcW w:w="4968" w:type="dxa"/>
          </w:tcPr>
          <w:p w14:paraId="3646C932">
            <w:r>
              <w:t>Pre-challenge</w:t>
            </w:r>
          </w:p>
        </w:tc>
      </w:tr>
      <w:tr w14:paraId="41D7AC10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68BC5680">
            <w:r>
              <w:rPr>
                <w:b/>
              </w:rPr>
              <w:t>Variables</w:t>
            </w:r>
          </w:p>
        </w:tc>
        <w:tc>
          <w:tcPr>
            <w:tcW w:w="4968" w:type="dxa"/>
          </w:tcPr>
          <w:p w14:paraId="35E8A75D">
            <w:r>
              <w:t>{{1}}</w:t>
            </w:r>
          </w:p>
        </w:tc>
      </w:tr>
    </w:tbl>
    <w:p w14:paraId="0F4BADA0">
      <w:pPr>
        <w:pStyle w:val="4"/>
      </w:pPr>
      <w:r>
        <w:t>Exemples de variables</w:t>
      </w:r>
    </w:p>
    <w:tbl>
      <w:tblPr>
        <w:tblStyle w:val="35"/>
        <w:tblW w:w="0" w:type="auto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015DFB2E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D9E8FB"/>
          </w:tcPr>
          <w:p w14:paraId="3904CCDB">
            <w:r>
              <w:rPr>
                <w:b/>
              </w:rPr>
              <w:t>Variable</w:t>
            </w:r>
          </w:p>
        </w:tc>
        <w:tc>
          <w:tcPr>
            <w:tcW w:w="3312" w:type="dxa"/>
            <w:shd w:val="clear" w:color="auto" w:fill="D9E8FB"/>
          </w:tcPr>
          <w:p w14:paraId="3DFC34C6">
            <w:r>
              <w:rPr>
                <w:b/>
              </w:rPr>
              <w:t>Usage</w:t>
            </w:r>
          </w:p>
        </w:tc>
        <w:tc>
          <w:tcPr>
            <w:tcW w:w="3312" w:type="dxa"/>
            <w:shd w:val="clear" w:color="auto" w:fill="D9E8FB"/>
          </w:tcPr>
          <w:p w14:paraId="33505FB1">
            <w:r>
              <w:rPr>
                <w:b/>
              </w:rPr>
              <w:t>Exemple</w:t>
            </w:r>
          </w:p>
        </w:tc>
      </w:tr>
      <w:tr w14:paraId="6D01237F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6A433733">
            <w:r>
              <w:t>{{1}}</w:t>
            </w:r>
          </w:p>
        </w:tc>
        <w:tc>
          <w:tcPr>
            <w:tcW w:w="3312" w:type="dxa"/>
          </w:tcPr>
          <w:p w14:paraId="72C12791">
            <w:r>
              <w:t>Prenom du contact</w:t>
            </w:r>
          </w:p>
        </w:tc>
        <w:tc>
          <w:tcPr>
            <w:tcW w:w="3312" w:type="dxa"/>
          </w:tcPr>
          <w:p w14:paraId="2515B927">
            <w:r>
              <w:t>Sonia</w:t>
            </w:r>
          </w:p>
        </w:tc>
      </w:tr>
    </w:tbl>
    <w:p w14:paraId="1D913372">
      <w:pPr>
        <w:pStyle w:val="4"/>
      </w:pPr>
      <w:r>
        <w:t>Texte final</w:t>
      </w:r>
    </w:p>
    <w:p w14:paraId="5044946A">
      <w:r>
        <w:t>{{1}}, on entre dans le dur.</w:t>
      </w:r>
    </w:p>
    <w:p w14:paraId="3519F664"/>
    <w:p w14:paraId="687B7A91">
      <w:r>
        <w:t>Sur les 3 sessions, je vais te montrer comment Amazon FBA fonctionne concretement, comment choisir quoi vendre, et comment poser une base propre pour lancer.</w:t>
      </w:r>
    </w:p>
    <w:p w14:paraId="1A734CCA"/>
    <w:p w14:paraId="12C41AFA">
      <w:r>
        <w:t>Mon objectif, c'est que tu repartes avec une vision claire, pas avec plus de confusion.</w:t>
      </w:r>
    </w:p>
    <w:p w14:paraId="04441CC1"/>
    <w:p w14:paraId="1EA1EA12">
      <w:r>
        <w:t>Le sujet qui t'interesse le plus aujourd'hui, c'est lequel ?</w:t>
      </w:r>
    </w:p>
    <w:p w14:paraId="332F4BBE">
      <w:pPr>
        <w:pStyle w:val="3"/>
      </w:pPr>
      <w:r>
        <w:t>countdown_j2</w:t>
      </w:r>
    </w:p>
    <w:tbl>
      <w:tblPr>
        <w:tblStyle w:val="35"/>
        <w:tblW w:w="0" w:type="auto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6C9C5889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42F928A6">
            <w:r>
              <w:rPr>
                <w:b/>
              </w:rPr>
              <w:t>Nom Wati</w:t>
            </w:r>
          </w:p>
        </w:tc>
        <w:tc>
          <w:tcPr>
            <w:tcW w:w="4968" w:type="dxa"/>
          </w:tcPr>
          <w:p w14:paraId="05B7B8AC">
            <w:r>
              <w:t>countdown_j2</w:t>
            </w:r>
          </w:p>
        </w:tc>
      </w:tr>
      <w:tr w14:paraId="69ABDEE4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65AF7486">
            <w:r>
              <w:rPr>
                <w:b/>
              </w:rPr>
              <w:t>Phase</w:t>
            </w:r>
          </w:p>
        </w:tc>
        <w:tc>
          <w:tcPr>
            <w:tcW w:w="4968" w:type="dxa"/>
          </w:tcPr>
          <w:p w14:paraId="4462E737">
            <w:r>
              <w:t>Pre-challenge</w:t>
            </w:r>
          </w:p>
        </w:tc>
      </w:tr>
      <w:tr w14:paraId="027EA2A9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09F8EF73">
            <w:r>
              <w:rPr>
                <w:b/>
              </w:rPr>
              <w:t>Variables</w:t>
            </w:r>
          </w:p>
        </w:tc>
        <w:tc>
          <w:tcPr>
            <w:tcW w:w="4968" w:type="dxa"/>
          </w:tcPr>
          <w:p w14:paraId="240FF29D">
            <w:r>
              <w:t>{{1}}</w:t>
            </w:r>
          </w:p>
        </w:tc>
      </w:tr>
    </w:tbl>
    <w:p w14:paraId="6B5C4254">
      <w:pPr>
        <w:pStyle w:val="4"/>
      </w:pPr>
      <w:r>
        <w:t>Exemples de variables</w:t>
      </w:r>
    </w:p>
    <w:tbl>
      <w:tblPr>
        <w:tblStyle w:val="35"/>
        <w:tblW w:w="0" w:type="auto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0FA53B12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D9E8FB"/>
          </w:tcPr>
          <w:p w14:paraId="4540F996">
            <w:r>
              <w:rPr>
                <w:b/>
              </w:rPr>
              <w:t>Variable</w:t>
            </w:r>
          </w:p>
        </w:tc>
        <w:tc>
          <w:tcPr>
            <w:tcW w:w="3312" w:type="dxa"/>
            <w:shd w:val="clear" w:color="auto" w:fill="D9E8FB"/>
          </w:tcPr>
          <w:p w14:paraId="751A60E2">
            <w:r>
              <w:rPr>
                <w:b/>
              </w:rPr>
              <w:t>Usage</w:t>
            </w:r>
          </w:p>
        </w:tc>
        <w:tc>
          <w:tcPr>
            <w:tcW w:w="3312" w:type="dxa"/>
            <w:shd w:val="clear" w:color="auto" w:fill="D9E8FB"/>
          </w:tcPr>
          <w:p w14:paraId="7621B70B">
            <w:r>
              <w:rPr>
                <w:b/>
              </w:rPr>
              <w:t>Exemple</w:t>
            </w:r>
          </w:p>
        </w:tc>
      </w:tr>
      <w:tr w14:paraId="023101AB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00D6356E">
            <w:r>
              <w:t>{{1}}</w:t>
            </w:r>
          </w:p>
        </w:tc>
        <w:tc>
          <w:tcPr>
            <w:tcW w:w="3312" w:type="dxa"/>
          </w:tcPr>
          <w:p w14:paraId="1722B3E3">
            <w:r>
              <w:t>Prenom du contact</w:t>
            </w:r>
          </w:p>
        </w:tc>
        <w:tc>
          <w:tcPr>
            <w:tcW w:w="3312" w:type="dxa"/>
          </w:tcPr>
          <w:p w14:paraId="226A0836">
            <w:r>
              <w:t>Sonia</w:t>
            </w:r>
          </w:p>
        </w:tc>
      </w:tr>
    </w:tbl>
    <w:p w14:paraId="36F04894">
      <w:pPr>
        <w:pStyle w:val="4"/>
      </w:pPr>
      <w:r>
        <w:t>Texte final</w:t>
      </w:r>
    </w:p>
    <w:p w14:paraId="7C6A889A">
      <w:r>
        <w:t>Bonjour {{1}},</w:t>
      </w:r>
    </w:p>
    <w:p w14:paraId="5AD600CC"/>
    <w:p w14:paraId="22785C48">
      <w:r>
        <w:t>Dans 2 jours, on commence.</w:t>
      </w:r>
    </w:p>
    <w:p w14:paraId="3A4108C9"/>
    <w:p w14:paraId="5BC4F16D">
      <w:r>
        <w:t>Quelques points simples :</w:t>
      </w:r>
    </w:p>
    <w:p w14:paraId="424561F2">
      <w:r>
        <w:t>- le live se fait sur StreamYard</w:t>
      </w:r>
    </w:p>
    <w:p w14:paraId="2F7ADBEF">
      <w:r>
        <w:t>- tu recevras ton lien ici avant chaque session</w:t>
      </w:r>
    </w:p>
    <w:p w14:paraId="0DE5E7B4">
      <w:r>
        <w:t>- pas besoin de creer de compte</w:t>
      </w:r>
    </w:p>
    <w:p w14:paraId="2C22610E">
      <w:r>
        <w:t>- si tu arrives 5 minutes en avance, c'est parfait</w:t>
      </w:r>
    </w:p>
    <w:p w14:paraId="1ED841A4"/>
    <w:p w14:paraId="63716866">
      <w:r>
        <w:t>Si tu as une question pratique avant le debut, reponds-moi ici.</w:t>
      </w:r>
    </w:p>
    <w:p w14:paraId="45CD8161">
      <w:pPr>
        <w:pStyle w:val="3"/>
      </w:pPr>
      <w:r>
        <w:t>countdown_j1</w:t>
      </w:r>
    </w:p>
    <w:tbl>
      <w:tblPr>
        <w:tblStyle w:val="35"/>
        <w:tblW w:w="0" w:type="auto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06D1FE55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5C9652E5">
            <w:r>
              <w:rPr>
                <w:b/>
              </w:rPr>
              <w:t>Nom Wati</w:t>
            </w:r>
          </w:p>
        </w:tc>
        <w:tc>
          <w:tcPr>
            <w:tcW w:w="4968" w:type="dxa"/>
          </w:tcPr>
          <w:p w14:paraId="4A72CAEA">
            <w:r>
              <w:t>countdown_j1</w:t>
            </w:r>
          </w:p>
        </w:tc>
      </w:tr>
      <w:tr w14:paraId="25172DA7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3DCFD86D">
            <w:r>
              <w:rPr>
                <w:b/>
              </w:rPr>
              <w:t>Phase</w:t>
            </w:r>
          </w:p>
        </w:tc>
        <w:tc>
          <w:tcPr>
            <w:tcW w:w="4968" w:type="dxa"/>
          </w:tcPr>
          <w:p w14:paraId="7EAA1EA7">
            <w:r>
              <w:t>Pre-challenge</w:t>
            </w:r>
          </w:p>
        </w:tc>
      </w:tr>
      <w:tr w14:paraId="232F5CBD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5655ABB1">
            <w:r>
              <w:rPr>
                <w:b/>
              </w:rPr>
              <w:t>Variables</w:t>
            </w:r>
          </w:p>
        </w:tc>
        <w:tc>
          <w:tcPr>
            <w:tcW w:w="4968" w:type="dxa"/>
          </w:tcPr>
          <w:p w14:paraId="077A6A42">
            <w:r>
              <w:t>{{1}}, {{2}}</w:t>
            </w:r>
          </w:p>
        </w:tc>
      </w:tr>
    </w:tbl>
    <w:p w14:paraId="20461A85">
      <w:pPr>
        <w:pStyle w:val="4"/>
      </w:pPr>
      <w:r>
        <w:t>Exemples de variables</w:t>
      </w:r>
    </w:p>
    <w:tbl>
      <w:tblPr>
        <w:tblStyle w:val="35"/>
        <w:tblW w:w="0" w:type="auto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1C0F1765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D9E8FB"/>
          </w:tcPr>
          <w:p w14:paraId="044E609B">
            <w:r>
              <w:rPr>
                <w:b/>
              </w:rPr>
              <w:t>Variable</w:t>
            </w:r>
          </w:p>
        </w:tc>
        <w:tc>
          <w:tcPr>
            <w:tcW w:w="3312" w:type="dxa"/>
            <w:shd w:val="clear" w:color="auto" w:fill="D9E8FB"/>
          </w:tcPr>
          <w:p w14:paraId="0080B6EE">
            <w:r>
              <w:rPr>
                <w:b/>
              </w:rPr>
              <w:t>Usage</w:t>
            </w:r>
          </w:p>
        </w:tc>
        <w:tc>
          <w:tcPr>
            <w:tcW w:w="3312" w:type="dxa"/>
            <w:shd w:val="clear" w:color="auto" w:fill="D9E8FB"/>
          </w:tcPr>
          <w:p w14:paraId="17F2FF7F">
            <w:r>
              <w:rPr>
                <w:b/>
              </w:rPr>
              <w:t>Exemple</w:t>
            </w:r>
          </w:p>
        </w:tc>
      </w:tr>
      <w:tr w14:paraId="368DB28F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58C125C5">
            <w:r>
              <w:t>{{1}}</w:t>
            </w:r>
          </w:p>
        </w:tc>
        <w:tc>
          <w:tcPr>
            <w:tcW w:w="3312" w:type="dxa"/>
          </w:tcPr>
          <w:p w14:paraId="0DEC1E0A">
            <w:r>
              <w:t>Prenom du contact</w:t>
            </w:r>
          </w:p>
        </w:tc>
        <w:tc>
          <w:tcPr>
            <w:tcW w:w="3312" w:type="dxa"/>
          </w:tcPr>
          <w:p w14:paraId="39ED7A05">
            <w:r>
              <w:t>Sonia</w:t>
            </w:r>
          </w:p>
        </w:tc>
      </w:tr>
      <w:tr w14:paraId="35CD8032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77131684">
            <w:r>
              <w:t>{{2}}</w:t>
            </w:r>
          </w:p>
        </w:tc>
        <w:tc>
          <w:tcPr>
            <w:tcW w:w="3312" w:type="dxa"/>
          </w:tcPr>
          <w:p w14:paraId="1C2B5D2B">
            <w:r>
              <w:t>Heure du live du Jour 1</w:t>
            </w:r>
          </w:p>
        </w:tc>
        <w:tc>
          <w:tcPr>
            <w:tcW w:w="3312" w:type="dxa"/>
          </w:tcPr>
          <w:p w14:paraId="66E9AC6E">
            <w:r>
              <w:t>21h00</w:t>
            </w:r>
          </w:p>
        </w:tc>
      </w:tr>
    </w:tbl>
    <w:p w14:paraId="76A030B8">
      <w:pPr>
        <w:pStyle w:val="4"/>
      </w:pPr>
      <w:r>
        <w:t>Texte final</w:t>
      </w:r>
    </w:p>
    <w:p w14:paraId="48669F52">
      <w:r>
        <w:t>{{1}}, on demarre demain a {{2}}.</w:t>
      </w:r>
    </w:p>
    <w:p w14:paraId="484241F1"/>
    <w:p w14:paraId="71A01021">
      <w:r>
        <w:t>Je t'enverrai le lien ici avant le live.</w:t>
      </w:r>
    </w:p>
    <w:p w14:paraId="38155D7C"/>
    <w:p w14:paraId="242E29D0">
      <w:r>
        <w:t>Prends juste le creneau au calme si tu peux, parce que la premiere session pose toute la base pour la suite.</w:t>
      </w:r>
    </w:p>
    <w:p w14:paraId="4E00AF64"/>
    <w:p w14:paraId="2D6175DD">
      <w:r>
        <w:t>A demain.</w:t>
      </w:r>
    </w:p>
    <w:p w14:paraId="2B47EAF4">
      <w:pPr>
        <w:pStyle w:val="3"/>
      </w:pPr>
      <w:r>
        <w:t>live_day1</w:t>
      </w:r>
    </w:p>
    <w:tbl>
      <w:tblPr>
        <w:tblStyle w:val="35"/>
        <w:tblW w:w="0" w:type="auto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58DC7CC1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74D8D29C">
            <w:r>
              <w:rPr>
                <w:b/>
              </w:rPr>
              <w:t>Nom Wati</w:t>
            </w:r>
          </w:p>
        </w:tc>
        <w:tc>
          <w:tcPr>
            <w:tcW w:w="4968" w:type="dxa"/>
          </w:tcPr>
          <w:p w14:paraId="73FEF0C0">
            <w:r>
              <w:t>live_day1</w:t>
            </w:r>
          </w:p>
        </w:tc>
      </w:tr>
      <w:tr w14:paraId="2258F4BD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669F41B0">
            <w:r>
              <w:rPr>
                <w:b/>
              </w:rPr>
              <w:t>Phase</w:t>
            </w:r>
          </w:p>
        </w:tc>
        <w:tc>
          <w:tcPr>
            <w:tcW w:w="4968" w:type="dxa"/>
          </w:tcPr>
          <w:p w14:paraId="5F7BCAE6">
            <w:r>
              <w:t>Jour 1</w:t>
            </w:r>
          </w:p>
        </w:tc>
      </w:tr>
      <w:tr w14:paraId="59B682DF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410500F1">
            <w:r>
              <w:rPr>
                <w:b/>
              </w:rPr>
              <w:t>Variables</w:t>
            </w:r>
          </w:p>
        </w:tc>
        <w:tc>
          <w:tcPr>
            <w:tcW w:w="4968" w:type="dxa"/>
          </w:tcPr>
          <w:p w14:paraId="00E8257D">
            <w:r>
              <w:t>{{1}}, {{2}}, {{3}}</w:t>
            </w:r>
          </w:p>
        </w:tc>
      </w:tr>
    </w:tbl>
    <w:p w14:paraId="2984F2DD">
      <w:pPr>
        <w:pStyle w:val="4"/>
      </w:pPr>
      <w:r>
        <w:t>Exemples de variables</w:t>
      </w:r>
    </w:p>
    <w:tbl>
      <w:tblPr>
        <w:tblStyle w:val="35"/>
        <w:tblW w:w="0" w:type="auto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3111"/>
        <w:gridCol w:w="3956"/>
      </w:tblGrid>
      <w:tr w14:paraId="0CEB60A8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D9E8FB"/>
          </w:tcPr>
          <w:p w14:paraId="33565498">
            <w:r>
              <w:rPr>
                <w:b/>
              </w:rPr>
              <w:t>Variable</w:t>
            </w:r>
          </w:p>
        </w:tc>
        <w:tc>
          <w:tcPr>
            <w:tcW w:w="3312" w:type="dxa"/>
            <w:shd w:val="clear" w:color="auto" w:fill="D9E8FB"/>
          </w:tcPr>
          <w:p w14:paraId="46E82694">
            <w:r>
              <w:rPr>
                <w:b/>
              </w:rPr>
              <w:t>Usage</w:t>
            </w:r>
          </w:p>
        </w:tc>
        <w:tc>
          <w:tcPr>
            <w:tcW w:w="3312" w:type="dxa"/>
            <w:shd w:val="clear" w:color="auto" w:fill="D9E8FB"/>
          </w:tcPr>
          <w:p w14:paraId="5401F63E">
            <w:r>
              <w:rPr>
                <w:b/>
              </w:rPr>
              <w:t>Exemple</w:t>
            </w:r>
          </w:p>
        </w:tc>
      </w:tr>
      <w:tr w14:paraId="3392D324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41033780">
            <w:r>
              <w:t>{{1}}</w:t>
            </w:r>
          </w:p>
        </w:tc>
        <w:tc>
          <w:tcPr>
            <w:tcW w:w="3312" w:type="dxa"/>
          </w:tcPr>
          <w:p w14:paraId="4B5C8410">
            <w:r>
              <w:t>Prenom du contact</w:t>
            </w:r>
          </w:p>
        </w:tc>
        <w:tc>
          <w:tcPr>
            <w:tcW w:w="3312" w:type="dxa"/>
          </w:tcPr>
          <w:p w14:paraId="33712AA2">
            <w:r>
              <w:t>Sonia</w:t>
            </w:r>
          </w:p>
        </w:tc>
      </w:tr>
      <w:tr w14:paraId="51599E64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5EBDB1A2">
            <w:r>
              <w:t>{{2}}</w:t>
            </w:r>
          </w:p>
        </w:tc>
        <w:tc>
          <w:tcPr>
            <w:tcW w:w="3312" w:type="dxa"/>
          </w:tcPr>
          <w:p w14:paraId="5BC9B9D0">
            <w:r>
              <w:t>Lien StreamYard du Jour 1</w:t>
            </w:r>
          </w:p>
        </w:tc>
        <w:tc>
          <w:tcPr>
            <w:tcW w:w="3312" w:type="dxa"/>
          </w:tcPr>
          <w:p w14:paraId="51D4FC1E">
            <w:r>
              <w:t>https://streamyard.com/watch/exemple-j1</w:t>
            </w:r>
          </w:p>
        </w:tc>
      </w:tr>
      <w:tr w14:paraId="76B9B553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0CDC5ED9">
            <w:r>
              <w:t>{{3}}</w:t>
            </w:r>
          </w:p>
        </w:tc>
        <w:tc>
          <w:tcPr>
            <w:tcW w:w="3312" w:type="dxa"/>
          </w:tcPr>
          <w:p w14:paraId="7EB27018">
            <w:r>
              <w:t>Heure du live du Jour 1</w:t>
            </w:r>
          </w:p>
        </w:tc>
        <w:tc>
          <w:tcPr>
            <w:tcW w:w="3312" w:type="dxa"/>
          </w:tcPr>
          <w:p w14:paraId="2DE5FBD7">
            <w:r>
              <w:t>21h00</w:t>
            </w:r>
          </w:p>
        </w:tc>
      </w:tr>
    </w:tbl>
    <w:p w14:paraId="2F56AA91">
      <w:pPr>
        <w:pStyle w:val="4"/>
      </w:pPr>
      <w:r>
        <w:t>Texte final</w:t>
      </w:r>
    </w:p>
    <w:p w14:paraId="665AAB2B">
      <w:r>
        <w:t>Bonjour {{1}},</w:t>
      </w:r>
    </w:p>
    <w:p w14:paraId="117A4919"/>
    <w:p w14:paraId="7E96B6F5">
      <w:r>
        <w:t>On demarre aujourd'hui.</w:t>
      </w:r>
    </w:p>
    <w:p w14:paraId="5DE07ABE"/>
    <w:p w14:paraId="2CA19B10">
      <w:r>
        <w:t>Le live commence a {{3}}.</w:t>
      </w:r>
    </w:p>
    <w:p w14:paraId="26F7FC0C">
      <w:r>
        <w:t>Voici ton lien pour nous rejoindre : {{2}}</w:t>
      </w:r>
    </w:p>
    <w:p w14:paraId="1FBC6565"/>
    <w:p w14:paraId="7BA65A4B">
      <w:r>
        <w:t>Connecte-toi quelques minutes avant si tu peux. A tout a l'heure.</w:t>
      </w:r>
    </w:p>
    <w:p w14:paraId="7CE27E37">
      <w:pPr>
        <w:pStyle w:val="3"/>
      </w:pPr>
      <w:r>
        <w:t>live_day2_attended</w:t>
      </w:r>
    </w:p>
    <w:tbl>
      <w:tblPr>
        <w:tblStyle w:val="35"/>
        <w:tblW w:w="0" w:type="auto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7655BE22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7A1C395A">
            <w:r>
              <w:rPr>
                <w:b/>
              </w:rPr>
              <w:t>Nom Wati</w:t>
            </w:r>
          </w:p>
        </w:tc>
        <w:tc>
          <w:tcPr>
            <w:tcW w:w="4968" w:type="dxa"/>
          </w:tcPr>
          <w:p w14:paraId="03CCCE42">
            <w:r>
              <w:t>live_day2_attended</w:t>
            </w:r>
          </w:p>
        </w:tc>
      </w:tr>
      <w:tr w14:paraId="48F8EB94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59FB67F3">
            <w:r>
              <w:rPr>
                <w:b/>
              </w:rPr>
              <w:t>Phase</w:t>
            </w:r>
          </w:p>
        </w:tc>
        <w:tc>
          <w:tcPr>
            <w:tcW w:w="4968" w:type="dxa"/>
          </w:tcPr>
          <w:p w14:paraId="78101D5F">
            <w:r>
              <w:t>Jour 2</w:t>
            </w:r>
          </w:p>
        </w:tc>
      </w:tr>
      <w:tr w14:paraId="60E73C24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5FD2ED94">
            <w:r>
              <w:rPr>
                <w:b/>
              </w:rPr>
              <w:t>Variables</w:t>
            </w:r>
          </w:p>
        </w:tc>
        <w:tc>
          <w:tcPr>
            <w:tcW w:w="4968" w:type="dxa"/>
          </w:tcPr>
          <w:p w14:paraId="5004ECF1">
            <w:r>
              <w:t>{{1}}, {{2}}, {{3}}</w:t>
            </w:r>
          </w:p>
        </w:tc>
      </w:tr>
    </w:tbl>
    <w:p w14:paraId="58B5F28D">
      <w:pPr>
        <w:pStyle w:val="4"/>
      </w:pPr>
      <w:r>
        <w:t>Exemples de variables</w:t>
      </w:r>
    </w:p>
    <w:tbl>
      <w:tblPr>
        <w:tblStyle w:val="35"/>
        <w:tblW w:w="0" w:type="auto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3111"/>
        <w:gridCol w:w="3956"/>
      </w:tblGrid>
      <w:tr w14:paraId="672A5F18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D9E8FB"/>
          </w:tcPr>
          <w:p w14:paraId="55384ABE">
            <w:r>
              <w:rPr>
                <w:b/>
              </w:rPr>
              <w:t>Variable</w:t>
            </w:r>
          </w:p>
        </w:tc>
        <w:tc>
          <w:tcPr>
            <w:tcW w:w="3312" w:type="dxa"/>
            <w:shd w:val="clear" w:color="auto" w:fill="D9E8FB"/>
          </w:tcPr>
          <w:p w14:paraId="16654FCD">
            <w:r>
              <w:rPr>
                <w:b/>
              </w:rPr>
              <w:t>Usage</w:t>
            </w:r>
          </w:p>
        </w:tc>
        <w:tc>
          <w:tcPr>
            <w:tcW w:w="3312" w:type="dxa"/>
            <w:shd w:val="clear" w:color="auto" w:fill="D9E8FB"/>
          </w:tcPr>
          <w:p w14:paraId="36D641D7">
            <w:r>
              <w:rPr>
                <w:b/>
              </w:rPr>
              <w:t>Exemple</w:t>
            </w:r>
          </w:p>
        </w:tc>
      </w:tr>
      <w:tr w14:paraId="1F8E772F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1C1023D0">
            <w:r>
              <w:t>{{1}}</w:t>
            </w:r>
          </w:p>
        </w:tc>
        <w:tc>
          <w:tcPr>
            <w:tcW w:w="3312" w:type="dxa"/>
          </w:tcPr>
          <w:p w14:paraId="5238DC0A">
            <w:r>
              <w:t>Prenom du contact</w:t>
            </w:r>
          </w:p>
        </w:tc>
        <w:tc>
          <w:tcPr>
            <w:tcW w:w="3312" w:type="dxa"/>
          </w:tcPr>
          <w:p w14:paraId="0678730E">
            <w:r>
              <w:t>Sonia</w:t>
            </w:r>
          </w:p>
        </w:tc>
      </w:tr>
      <w:tr w14:paraId="3466C2CC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726206E4">
            <w:r>
              <w:t>{{2}}</w:t>
            </w:r>
          </w:p>
        </w:tc>
        <w:tc>
          <w:tcPr>
            <w:tcW w:w="3312" w:type="dxa"/>
          </w:tcPr>
          <w:p w14:paraId="327547DD">
            <w:r>
              <w:t>Lien StreamYard du Jour 2</w:t>
            </w:r>
          </w:p>
        </w:tc>
        <w:tc>
          <w:tcPr>
            <w:tcW w:w="3312" w:type="dxa"/>
          </w:tcPr>
          <w:p w14:paraId="0A825E4D">
            <w:r>
              <w:t>https://streamyard.com/watch/exemple-j2</w:t>
            </w:r>
          </w:p>
        </w:tc>
      </w:tr>
      <w:tr w14:paraId="0B42F985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74DE142B">
            <w:r>
              <w:t>{{3}}</w:t>
            </w:r>
          </w:p>
        </w:tc>
        <w:tc>
          <w:tcPr>
            <w:tcW w:w="3312" w:type="dxa"/>
          </w:tcPr>
          <w:p w14:paraId="4BA3003B">
            <w:r>
              <w:t>Heure du live du Jour 2</w:t>
            </w:r>
          </w:p>
        </w:tc>
        <w:tc>
          <w:tcPr>
            <w:tcW w:w="3312" w:type="dxa"/>
          </w:tcPr>
          <w:p w14:paraId="1969E42D">
            <w:r>
              <w:t>21h00</w:t>
            </w:r>
          </w:p>
        </w:tc>
      </w:tr>
    </w:tbl>
    <w:p w14:paraId="764B411D">
      <w:pPr>
        <w:pStyle w:val="4"/>
      </w:pPr>
      <w:r>
        <w:t>Texte final</w:t>
      </w:r>
    </w:p>
    <w:p w14:paraId="1E41620A">
      <w:r>
        <w:t>Bonjour {{1}},</w:t>
      </w:r>
    </w:p>
    <w:p w14:paraId="71170CB5"/>
    <w:p w14:paraId="05F647DA">
      <w:r>
        <w:t>Merci pour ta presence hier.</w:t>
      </w:r>
    </w:p>
    <w:p w14:paraId="6B411A0B"/>
    <w:p w14:paraId="0C537909">
      <w:r>
        <w:t>On continue aujourd'hui a {{3}}.</w:t>
      </w:r>
    </w:p>
    <w:p w14:paraId="5FEB0C25">
      <w:r>
        <w:t>Voici ton lien pour la session du jour : {{2}}</w:t>
      </w:r>
    </w:p>
    <w:p w14:paraId="03087D19"/>
    <w:p w14:paraId="1212E40E">
      <w:r>
        <w:t>On va aller plus loin que ce qu'on a vu hier.</w:t>
      </w:r>
    </w:p>
    <w:p w14:paraId="718BA74A">
      <w:pPr>
        <w:pStyle w:val="3"/>
      </w:pPr>
      <w:r>
        <w:t>live_day2_registered_absent</w:t>
      </w:r>
    </w:p>
    <w:tbl>
      <w:tblPr>
        <w:tblStyle w:val="35"/>
        <w:tblW w:w="0" w:type="auto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7EA3C15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7C5730F2">
            <w:r>
              <w:rPr>
                <w:b/>
              </w:rPr>
              <w:t>Nom Wati</w:t>
            </w:r>
          </w:p>
        </w:tc>
        <w:tc>
          <w:tcPr>
            <w:tcW w:w="4968" w:type="dxa"/>
          </w:tcPr>
          <w:p w14:paraId="527BBD41">
            <w:r>
              <w:t>live_day2_registered_absent</w:t>
            </w:r>
          </w:p>
        </w:tc>
      </w:tr>
      <w:tr w14:paraId="04B8D464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173018F0">
            <w:r>
              <w:rPr>
                <w:b/>
              </w:rPr>
              <w:t>Phase</w:t>
            </w:r>
          </w:p>
        </w:tc>
        <w:tc>
          <w:tcPr>
            <w:tcW w:w="4968" w:type="dxa"/>
          </w:tcPr>
          <w:p w14:paraId="2191DB0D">
            <w:r>
              <w:t>Jour 2</w:t>
            </w:r>
          </w:p>
        </w:tc>
      </w:tr>
      <w:tr w14:paraId="6B54D676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39230DD9">
            <w:r>
              <w:rPr>
                <w:b/>
              </w:rPr>
              <w:t>Variables</w:t>
            </w:r>
          </w:p>
        </w:tc>
        <w:tc>
          <w:tcPr>
            <w:tcW w:w="4968" w:type="dxa"/>
          </w:tcPr>
          <w:p w14:paraId="1B70BFF1">
            <w:r>
              <w:t>{{1}}, {{2}}, {{3}}</w:t>
            </w:r>
          </w:p>
        </w:tc>
      </w:tr>
    </w:tbl>
    <w:p w14:paraId="2E1F953A">
      <w:pPr>
        <w:pStyle w:val="4"/>
      </w:pPr>
      <w:r>
        <w:t>Exemples de variables</w:t>
      </w:r>
    </w:p>
    <w:tbl>
      <w:tblPr>
        <w:tblStyle w:val="35"/>
        <w:tblW w:w="0" w:type="auto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3111"/>
        <w:gridCol w:w="3956"/>
      </w:tblGrid>
      <w:tr w14:paraId="05D080BA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D9E8FB"/>
          </w:tcPr>
          <w:p w14:paraId="01443FB1">
            <w:r>
              <w:rPr>
                <w:b/>
              </w:rPr>
              <w:t>Variable</w:t>
            </w:r>
          </w:p>
        </w:tc>
        <w:tc>
          <w:tcPr>
            <w:tcW w:w="3312" w:type="dxa"/>
            <w:shd w:val="clear" w:color="auto" w:fill="D9E8FB"/>
          </w:tcPr>
          <w:p w14:paraId="6F4B541B">
            <w:r>
              <w:rPr>
                <w:b/>
              </w:rPr>
              <w:t>Usage</w:t>
            </w:r>
          </w:p>
        </w:tc>
        <w:tc>
          <w:tcPr>
            <w:tcW w:w="3312" w:type="dxa"/>
            <w:shd w:val="clear" w:color="auto" w:fill="D9E8FB"/>
          </w:tcPr>
          <w:p w14:paraId="2ECF528B">
            <w:r>
              <w:rPr>
                <w:b/>
              </w:rPr>
              <w:t>Exemple</w:t>
            </w:r>
          </w:p>
        </w:tc>
      </w:tr>
      <w:tr w14:paraId="2DE3C4EC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7B8269DA">
            <w:r>
              <w:t>{{1}}</w:t>
            </w:r>
          </w:p>
        </w:tc>
        <w:tc>
          <w:tcPr>
            <w:tcW w:w="3312" w:type="dxa"/>
          </w:tcPr>
          <w:p w14:paraId="03CBA229">
            <w:r>
              <w:t>Prenom du contact</w:t>
            </w:r>
          </w:p>
        </w:tc>
        <w:tc>
          <w:tcPr>
            <w:tcW w:w="3312" w:type="dxa"/>
          </w:tcPr>
          <w:p w14:paraId="69DFD842">
            <w:r>
              <w:t>Sonia</w:t>
            </w:r>
          </w:p>
        </w:tc>
      </w:tr>
      <w:tr w14:paraId="48FA0FAE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69CC97AE">
            <w:r>
              <w:t>{{2}}</w:t>
            </w:r>
          </w:p>
        </w:tc>
        <w:tc>
          <w:tcPr>
            <w:tcW w:w="3312" w:type="dxa"/>
          </w:tcPr>
          <w:p w14:paraId="2DC4C871">
            <w:r>
              <w:t>Lien StreamYard du Jour 2</w:t>
            </w:r>
          </w:p>
        </w:tc>
        <w:tc>
          <w:tcPr>
            <w:tcW w:w="3312" w:type="dxa"/>
          </w:tcPr>
          <w:p w14:paraId="33501F8A">
            <w:r>
              <w:t>https://streamyard.com/watch/exemple-j2</w:t>
            </w:r>
          </w:p>
        </w:tc>
      </w:tr>
      <w:tr w14:paraId="3E4E72A6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0E2ED43B">
            <w:r>
              <w:t>{{3}}</w:t>
            </w:r>
          </w:p>
        </w:tc>
        <w:tc>
          <w:tcPr>
            <w:tcW w:w="3312" w:type="dxa"/>
          </w:tcPr>
          <w:p w14:paraId="4D2D7919">
            <w:r>
              <w:t>Heure du live du Jour 2</w:t>
            </w:r>
          </w:p>
        </w:tc>
        <w:tc>
          <w:tcPr>
            <w:tcW w:w="3312" w:type="dxa"/>
          </w:tcPr>
          <w:p w14:paraId="020ECE34">
            <w:r>
              <w:t>21h00</w:t>
            </w:r>
          </w:p>
        </w:tc>
      </w:tr>
    </w:tbl>
    <w:p w14:paraId="7A065448">
      <w:pPr>
        <w:pStyle w:val="4"/>
      </w:pPr>
      <w:r>
        <w:t>Texte final</w:t>
      </w:r>
    </w:p>
    <w:p w14:paraId="6303DF4C">
      <w:r>
        <w:t>Bonjour {{1}},</w:t>
      </w:r>
    </w:p>
    <w:p w14:paraId="5C0C522B"/>
    <w:p w14:paraId="1BD03E08">
      <w:r>
        <w:t>Je n'ai pas vu ton passage hier.</w:t>
      </w:r>
    </w:p>
    <w:p w14:paraId="0B7F0D2B"/>
    <w:p w14:paraId="65D417CE">
      <w:r>
        <w:t>Pas grave, mais ne rate pas la suite.</w:t>
      </w:r>
    </w:p>
    <w:p w14:paraId="7109C048">
      <w:r>
        <w:t>On reprend aujourd'hui a {{3}} et voici ton lien : {{2}}</w:t>
      </w:r>
    </w:p>
    <w:p w14:paraId="2501E83B"/>
    <w:p w14:paraId="25E61C95">
      <w:r>
        <w:t>Dis-moi juste : qu'est-ce qui t'a empeche d'etre la hier ?</w:t>
      </w:r>
    </w:p>
    <w:p w14:paraId="7749A77F">
      <w:pPr>
        <w:pStyle w:val="3"/>
      </w:pPr>
      <w:r>
        <w:t>live_day2_not_registered</w:t>
      </w:r>
    </w:p>
    <w:tbl>
      <w:tblPr>
        <w:tblStyle w:val="35"/>
        <w:tblW w:w="0" w:type="auto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7CB7975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568819F4">
            <w:r>
              <w:rPr>
                <w:b/>
              </w:rPr>
              <w:t>Nom Wati</w:t>
            </w:r>
          </w:p>
        </w:tc>
        <w:tc>
          <w:tcPr>
            <w:tcW w:w="4968" w:type="dxa"/>
          </w:tcPr>
          <w:p w14:paraId="585812F6">
            <w:r>
              <w:t>live_day2_not_registered</w:t>
            </w:r>
          </w:p>
        </w:tc>
      </w:tr>
      <w:tr w14:paraId="5D43E4DA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28075033">
            <w:r>
              <w:rPr>
                <w:b/>
              </w:rPr>
              <w:t>Phase</w:t>
            </w:r>
          </w:p>
        </w:tc>
        <w:tc>
          <w:tcPr>
            <w:tcW w:w="4968" w:type="dxa"/>
          </w:tcPr>
          <w:p w14:paraId="7C02EAA4">
            <w:r>
              <w:t>Jour 2</w:t>
            </w:r>
          </w:p>
        </w:tc>
      </w:tr>
      <w:tr w14:paraId="33D146B3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3114D59E">
            <w:r>
              <w:rPr>
                <w:b/>
              </w:rPr>
              <w:t>Variables</w:t>
            </w:r>
          </w:p>
        </w:tc>
        <w:tc>
          <w:tcPr>
            <w:tcW w:w="4968" w:type="dxa"/>
          </w:tcPr>
          <w:p w14:paraId="13665DC0">
            <w:r>
              <w:t>{{1}}, {{2}}, {{3}}</w:t>
            </w:r>
          </w:p>
        </w:tc>
      </w:tr>
    </w:tbl>
    <w:p w14:paraId="711B25DC">
      <w:pPr>
        <w:pStyle w:val="4"/>
      </w:pPr>
      <w:r>
        <w:t>Exemples de variables</w:t>
      </w:r>
    </w:p>
    <w:tbl>
      <w:tblPr>
        <w:tblStyle w:val="35"/>
        <w:tblW w:w="0" w:type="auto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3111"/>
        <w:gridCol w:w="3956"/>
      </w:tblGrid>
      <w:tr w14:paraId="1871356A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D9E8FB"/>
          </w:tcPr>
          <w:p w14:paraId="25855D07">
            <w:r>
              <w:rPr>
                <w:b/>
              </w:rPr>
              <w:t>Variable</w:t>
            </w:r>
          </w:p>
        </w:tc>
        <w:tc>
          <w:tcPr>
            <w:tcW w:w="3312" w:type="dxa"/>
            <w:shd w:val="clear" w:color="auto" w:fill="D9E8FB"/>
          </w:tcPr>
          <w:p w14:paraId="1811E53B">
            <w:r>
              <w:rPr>
                <w:b/>
              </w:rPr>
              <w:t>Usage</w:t>
            </w:r>
          </w:p>
        </w:tc>
        <w:tc>
          <w:tcPr>
            <w:tcW w:w="3312" w:type="dxa"/>
            <w:shd w:val="clear" w:color="auto" w:fill="D9E8FB"/>
          </w:tcPr>
          <w:p w14:paraId="013F7DF3">
            <w:r>
              <w:rPr>
                <w:b/>
              </w:rPr>
              <w:t>Exemple</w:t>
            </w:r>
          </w:p>
        </w:tc>
      </w:tr>
      <w:tr w14:paraId="572B144F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1397812E">
            <w:r>
              <w:t>{{1}}</w:t>
            </w:r>
          </w:p>
        </w:tc>
        <w:tc>
          <w:tcPr>
            <w:tcW w:w="3312" w:type="dxa"/>
          </w:tcPr>
          <w:p w14:paraId="41BFF60A">
            <w:r>
              <w:t>Prenom du contact</w:t>
            </w:r>
          </w:p>
        </w:tc>
        <w:tc>
          <w:tcPr>
            <w:tcW w:w="3312" w:type="dxa"/>
          </w:tcPr>
          <w:p w14:paraId="6682344C">
            <w:r>
              <w:t>Sonia</w:t>
            </w:r>
          </w:p>
        </w:tc>
      </w:tr>
      <w:tr w14:paraId="56E9A74A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73816676">
            <w:r>
              <w:t>{{2}}</w:t>
            </w:r>
          </w:p>
        </w:tc>
        <w:tc>
          <w:tcPr>
            <w:tcW w:w="3312" w:type="dxa"/>
          </w:tcPr>
          <w:p w14:paraId="1D6F1AD7">
            <w:r>
              <w:t>Lien StreamYard du Jour 2</w:t>
            </w:r>
          </w:p>
        </w:tc>
        <w:tc>
          <w:tcPr>
            <w:tcW w:w="3312" w:type="dxa"/>
          </w:tcPr>
          <w:p w14:paraId="5D0F5DE5">
            <w:r>
              <w:t>https://streamyard.com/watch/exemple-j2</w:t>
            </w:r>
          </w:p>
        </w:tc>
      </w:tr>
      <w:tr w14:paraId="48C8452C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4AA78F86">
            <w:r>
              <w:t>{{3}}</w:t>
            </w:r>
          </w:p>
        </w:tc>
        <w:tc>
          <w:tcPr>
            <w:tcW w:w="3312" w:type="dxa"/>
          </w:tcPr>
          <w:p w14:paraId="684C0941">
            <w:r>
              <w:t>Heure du live du Jour 2</w:t>
            </w:r>
          </w:p>
        </w:tc>
        <w:tc>
          <w:tcPr>
            <w:tcW w:w="3312" w:type="dxa"/>
          </w:tcPr>
          <w:p w14:paraId="13F6C374">
            <w:r>
              <w:t>21h00</w:t>
            </w:r>
          </w:p>
        </w:tc>
      </w:tr>
    </w:tbl>
    <w:p w14:paraId="345DA8F4">
      <w:pPr>
        <w:pStyle w:val="4"/>
      </w:pPr>
      <w:r>
        <w:t>Texte final</w:t>
      </w:r>
    </w:p>
    <w:p w14:paraId="5CE68A86">
      <w:r>
        <w:t>Bonjour {{1}},</w:t>
      </w:r>
    </w:p>
    <w:p w14:paraId="570A87F4"/>
    <w:p w14:paraId="58DA88B4">
      <w:r>
        <w:t>Le premier live est passe, mais tu peux encore prendre le train en marche.</w:t>
      </w:r>
    </w:p>
    <w:p w14:paraId="0668C20A"/>
    <w:p w14:paraId="5C994D88">
      <w:r>
        <w:t>La prochaine session est aujourd'hui a {{3}}.</w:t>
      </w:r>
    </w:p>
    <w:p w14:paraId="61F5E8F8">
      <w:r>
        <w:t>Voici le lien : {{2}}</w:t>
      </w:r>
    </w:p>
    <w:p w14:paraId="690BF717"/>
    <w:p w14:paraId="5B3BAA25">
      <w:r>
        <w:t>Si tu peux etre la, tu vas deja recuperer l'essentiel pour repartir proprement.</w:t>
      </w:r>
    </w:p>
    <w:p w14:paraId="0474480B">
      <w:pPr>
        <w:pStyle w:val="3"/>
      </w:pPr>
      <w:r>
        <w:t>live_day3_attended</w:t>
      </w:r>
    </w:p>
    <w:tbl>
      <w:tblPr>
        <w:tblStyle w:val="35"/>
        <w:tblW w:w="0" w:type="auto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787A355C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7892F770">
            <w:r>
              <w:rPr>
                <w:b/>
              </w:rPr>
              <w:t>Nom Wati</w:t>
            </w:r>
          </w:p>
        </w:tc>
        <w:tc>
          <w:tcPr>
            <w:tcW w:w="4968" w:type="dxa"/>
          </w:tcPr>
          <w:p w14:paraId="40024F2C">
            <w:r>
              <w:t>live_day3_attended</w:t>
            </w:r>
          </w:p>
        </w:tc>
      </w:tr>
      <w:tr w14:paraId="5F76507F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74B4435E">
            <w:r>
              <w:rPr>
                <w:b/>
              </w:rPr>
              <w:t>Phase</w:t>
            </w:r>
          </w:p>
        </w:tc>
        <w:tc>
          <w:tcPr>
            <w:tcW w:w="4968" w:type="dxa"/>
          </w:tcPr>
          <w:p w14:paraId="75DAE2DE">
            <w:r>
              <w:t>Jour 3</w:t>
            </w:r>
          </w:p>
        </w:tc>
      </w:tr>
      <w:tr w14:paraId="4F7A42E2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0C4ACAD6">
            <w:r>
              <w:rPr>
                <w:b/>
              </w:rPr>
              <w:t>Variables</w:t>
            </w:r>
          </w:p>
        </w:tc>
        <w:tc>
          <w:tcPr>
            <w:tcW w:w="4968" w:type="dxa"/>
          </w:tcPr>
          <w:p w14:paraId="37017F90">
            <w:r>
              <w:t>{{1}}, {{2}}, {{3}}</w:t>
            </w:r>
          </w:p>
        </w:tc>
      </w:tr>
    </w:tbl>
    <w:p w14:paraId="612023F5">
      <w:pPr>
        <w:pStyle w:val="4"/>
      </w:pPr>
      <w:r>
        <w:t>Exemples de variables</w:t>
      </w:r>
    </w:p>
    <w:tbl>
      <w:tblPr>
        <w:tblStyle w:val="35"/>
        <w:tblW w:w="0" w:type="auto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3111"/>
        <w:gridCol w:w="3956"/>
      </w:tblGrid>
      <w:tr w14:paraId="48FD2F37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D9E8FB"/>
          </w:tcPr>
          <w:p w14:paraId="3761B96F">
            <w:r>
              <w:rPr>
                <w:b/>
              </w:rPr>
              <w:t>Variable</w:t>
            </w:r>
          </w:p>
        </w:tc>
        <w:tc>
          <w:tcPr>
            <w:tcW w:w="3312" w:type="dxa"/>
            <w:shd w:val="clear" w:color="auto" w:fill="D9E8FB"/>
          </w:tcPr>
          <w:p w14:paraId="1F7367B8">
            <w:r>
              <w:rPr>
                <w:b/>
              </w:rPr>
              <w:t>Usage</w:t>
            </w:r>
          </w:p>
        </w:tc>
        <w:tc>
          <w:tcPr>
            <w:tcW w:w="3312" w:type="dxa"/>
            <w:shd w:val="clear" w:color="auto" w:fill="D9E8FB"/>
          </w:tcPr>
          <w:p w14:paraId="21570E54">
            <w:r>
              <w:rPr>
                <w:b/>
              </w:rPr>
              <w:t>Exemple</w:t>
            </w:r>
          </w:p>
        </w:tc>
      </w:tr>
      <w:tr w14:paraId="2BA92FCD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42F91067">
            <w:r>
              <w:t>{{1}}</w:t>
            </w:r>
          </w:p>
        </w:tc>
        <w:tc>
          <w:tcPr>
            <w:tcW w:w="3312" w:type="dxa"/>
          </w:tcPr>
          <w:p w14:paraId="7D33DA92">
            <w:r>
              <w:t>Prenom du contact</w:t>
            </w:r>
          </w:p>
        </w:tc>
        <w:tc>
          <w:tcPr>
            <w:tcW w:w="3312" w:type="dxa"/>
          </w:tcPr>
          <w:p w14:paraId="0815B67F">
            <w:r>
              <w:t>Sonia</w:t>
            </w:r>
          </w:p>
        </w:tc>
      </w:tr>
      <w:tr w14:paraId="1C449609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330D7B20">
            <w:r>
              <w:t>{{2}}</w:t>
            </w:r>
          </w:p>
        </w:tc>
        <w:tc>
          <w:tcPr>
            <w:tcW w:w="3312" w:type="dxa"/>
          </w:tcPr>
          <w:p w14:paraId="7BF259D5">
            <w:r>
              <w:t>Lien StreamYard du Jour 3</w:t>
            </w:r>
          </w:p>
        </w:tc>
        <w:tc>
          <w:tcPr>
            <w:tcW w:w="3312" w:type="dxa"/>
          </w:tcPr>
          <w:p w14:paraId="2BB39463">
            <w:r>
              <w:t>https://streamyard.com/watch/exemple-j3</w:t>
            </w:r>
          </w:p>
        </w:tc>
      </w:tr>
      <w:tr w14:paraId="49299E52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3253A855">
            <w:r>
              <w:t>{{3}}</w:t>
            </w:r>
          </w:p>
        </w:tc>
        <w:tc>
          <w:tcPr>
            <w:tcW w:w="3312" w:type="dxa"/>
          </w:tcPr>
          <w:p w14:paraId="0BADA662">
            <w:r>
              <w:t>Heure du live du Jour 3</w:t>
            </w:r>
          </w:p>
        </w:tc>
        <w:tc>
          <w:tcPr>
            <w:tcW w:w="3312" w:type="dxa"/>
          </w:tcPr>
          <w:p w14:paraId="5881B7A3">
            <w:r>
              <w:t>21h00</w:t>
            </w:r>
          </w:p>
        </w:tc>
      </w:tr>
    </w:tbl>
    <w:p w14:paraId="70DE9BC3">
      <w:pPr>
        <w:pStyle w:val="4"/>
      </w:pPr>
      <w:r>
        <w:t>Texte final</w:t>
      </w:r>
    </w:p>
    <w:p w14:paraId="1604CEC9">
      <w:r>
        <w:t>Bonjour {{1}},</w:t>
      </w:r>
    </w:p>
    <w:p w14:paraId="5F84D30D"/>
    <w:p w14:paraId="78DB3A95">
      <w:r>
        <w:t>Merci d'avoir ete la hier.</w:t>
      </w:r>
    </w:p>
    <w:p w14:paraId="235D36C5"/>
    <w:p w14:paraId="58306FE2">
      <w:r>
        <w:t>On se retrouve aujourd'hui a {{3}} pour la derniere session.</w:t>
      </w:r>
    </w:p>
    <w:p w14:paraId="073210CC">
      <w:r>
        <w:t>Voici ton lien : {{2}}</w:t>
      </w:r>
    </w:p>
    <w:p w14:paraId="4C87F5BC"/>
    <w:p w14:paraId="33599FBC">
      <w:r>
        <w:t>Je vais te montrer comment assembler tout ca de maniere concrete.</w:t>
      </w:r>
    </w:p>
    <w:p w14:paraId="11C8343C">
      <w:pPr>
        <w:pStyle w:val="3"/>
      </w:pPr>
      <w:r>
        <w:t>live_day3_registered_absent</w:t>
      </w:r>
    </w:p>
    <w:tbl>
      <w:tblPr>
        <w:tblStyle w:val="35"/>
        <w:tblW w:w="0" w:type="auto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2F3BF773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6C560C33">
            <w:r>
              <w:rPr>
                <w:b/>
              </w:rPr>
              <w:t>Nom Wati</w:t>
            </w:r>
          </w:p>
        </w:tc>
        <w:tc>
          <w:tcPr>
            <w:tcW w:w="4968" w:type="dxa"/>
          </w:tcPr>
          <w:p w14:paraId="66AC9973">
            <w:r>
              <w:t>live_day3_registered_absent</w:t>
            </w:r>
          </w:p>
        </w:tc>
      </w:tr>
      <w:tr w14:paraId="69C7258F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1FE48B3E">
            <w:r>
              <w:rPr>
                <w:b/>
              </w:rPr>
              <w:t>Phase</w:t>
            </w:r>
          </w:p>
        </w:tc>
        <w:tc>
          <w:tcPr>
            <w:tcW w:w="4968" w:type="dxa"/>
          </w:tcPr>
          <w:p w14:paraId="50B5E33D">
            <w:r>
              <w:t>Jour 3</w:t>
            </w:r>
          </w:p>
        </w:tc>
      </w:tr>
      <w:tr w14:paraId="578C6A26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7420B419">
            <w:r>
              <w:rPr>
                <w:b/>
              </w:rPr>
              <w:t>Variables</w:t>
            </w:r>
          </w:p>
        </w:tc>
        <w:tc>
          <w:tcPr>
            <w:tcW w:w="4968" w:type="dxa"/>
          </w:tcPr>
          <w:p w14:paraId="2E6DD17A">
            <w:r>
              <w:t>{{1}}, {{2}}, {{3}}</w:t>
            </w:r>
          </w:p>
        </w:tc>
      </w:tr>
    </w:tbl>
    <w:p w14:paraId="593AB085">
      <w:pPr>
        <w:pStyle w:val="4"/>
      </w:pPr>
      <w:r>
        <w:t>Exemples de variables</w:t>
      </w:r>
    </w:p>
    <w:tbl>
      <w:tblPr>
        <w:tblStyle w:val="35"/>
        <w:tblW w:w="0" w:type="auto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3111"/>
        <w:gridCol w:w="3956"/>
      </w:tblGrid>
      <w:tr w14:paraId="685439BA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D9E8FB"/>
          </w:tcPr>
          <w:p w14:paraId="4B7ECBC5">
            <w:r>
              <w:rPr>
                <w:b/>
              </w:rPr>
              <w:t>Variable</w:t>
            </w:r>
          </w:p>
        </w:tc>
        <w:tc>
          <w:tcPr>
            <w:tcW w:w="3312" w:type="dxa"/>
            <w:shd w:val="clear" w:color="auto" w:fill="D9E8FB"/>
          </w:tcPr>
          <w:p w14:paraId="4F7ED7AE">
            <w:r>
              <w:rPr>
                <w:b/>
              </w:rPr>
              <w:t>Usage</w:t>
            </w:r>
          </w:p>
        </w:tc>
        <w:tc>
          <w:tcPr>
            <w:tcW w:w="3312" w:type="dxa"/>
            <w:shd w:val="clear" w:color="auto" w:fill="D9E8FB"/>
          </w:tcPr>
          <w:p w14:paraId="4DFAE1D3">
            <w:r>
              <w:rPr>
                <w:b/>
              </w:rPr>
              <w:t>Exemple</w:t>
            </w:r>
          </w:p>
        </w:tc>
      </w:tr>
      <w:tr w14:paraId="764A2AE2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076021D8">
            <w:r>
              <w:t>{{1}}</w:t>
            </w:r>
          </w:p>
        </w:tc>
        <w:tc>
          <w:tcPr>
            <w:tcW w:w="3312" w:type="dxa"/>
          </w:tcPr>
          <w:p w14:paraId="5FF6A154">
            <w:r>
              <w:t>Prenom du contact</w:t>
            </w:r>
          </w:p>
        </w:tc>
        <w:tc>
          <w:tcPr>
            <w:tcW w:w="3312" w:type="dxa"/>
          </w:tcPr>
          <w:p w14:paraId="68C99799">
            <w:r>
              <w:t>Sonia</w:t>
            </w:r>
          </w:p>
        </w:tc>
      </w:tr>
      <w:tr w14:paraId="2E9B7E8E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502D641E">
            <w:r>
              <w:t>{{2}}</w:t>
            </w:r>
          </w:p>
        </w:tc>
        <w:tc>
          <w:tcPr>
            <w:tcW w:w="3312" w:type="dxa"/>
          </w:tcPr>
          <w:p w14:paraId="1D604D08">
            <w:r>
              <w:t>Lien StreamYard du Jour 3</w:t>
            </w:r>
          </w:p>
        </w:tc>
        <w:tc>
          <w:tcPr>
            <w:tcW w:w="3312" w:type="dxa"/>
          </w:tcPr>
          <w:p w14:paraId="41F63B25">
            <w:r>
              <w:t>https://streamyard.com/watch/exemple-j3</w:t>
            </w:r>
          </w:p>
        </w:tc>
      </w:tr>
      <w:tr w14:paraId="1BD4BF9D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3A25A91A">
            <w:r>
              <w:t>{{3}}</w:t>
            </w:r>
          </w:p>
        </w:tc>
        <w:tc>
          <w:tcPr>
            <w:tcW w:w="3312" w:type="dxa"/>
          </w:tcPr>
          <w:p w14:paraId="78E060E4">
            <w:r>
              <w:t>Heure du live du Jour 3</w:t>
            </w:r>
          </w:p>
        </w:tc>
        <w:tc>
          <w:tcPr>
            <w:tcW w:w="3312" w:type="dxa"/>
          </w:tcPr>
          <w:p w14:paraId="328B5F7D">
            <w:r>
              <w:t>21h00</w:t>
            </w:r>
          </w:p>
        </w:tc>
      </w:tr>
    </w:tbl>
    <w:p w14:paraId="458892E8">
      <w:pPr>
        <w:pStyle w:val="4"/>
      </w:pPr>
      <w:r>
        <w:t>Texte final</w:t>
      </w:r>
    </w:p>
    <w:p w14:paraId="6DDC8BBC">
      <w:r>
        <w:t>Bonjour {{1}},</w:t>
      </w:r>
    </w:p>
    <w:p w14:paraId="454AB796"/>
    <w:p w14:paraId="750B04AC">
      <w:r>
        <w:t>Je t'ecris avant la derniere session.</w:t>
      </w:r>
    </w:p>
    <w:p w14:paraId="2119E94A">
      <w:r>
        <w:t>Tu t'etais inscrit hier, mais je ne t'ai pas vu passer.</w:t>
      </w:r>
    </w:p>
    <w:p w14:paraId="20F1580A"/>
    <w:p w14:paraId="58F78621">
      <w:r>
        <w:t>Aujourd'hui, on se retrouve a {{3}} et voici ton lien : {{2}}</w:t>
      </w:r>
    </w:p>
    <w:p w14:paraId="39A4F359"/>
    <w:p w14:paraId="3C092231">
      <w:r>
        <w:t>Si tu peux, essaie vraiment d'etre la. Et si quelque chose t'a bloque hier, dis-moi.</w:t>
      </w:r>
    </w:p>
    <w:p w14:paraId="78AA4C16">
      <w:pPr>
        <w:pStyle w:val="3"/>
      </w:pPr>
      <w:r>
        <w:t>live_day3_not_registered</w:t>
      </w:r>
    </w:p>
    <w:tbl>
      <w:tblPr>
        <w:tblStyle w:val="35"/>
        <w:tblW w:w="0" w:type="auto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237F7CEC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79D5B046">
            <w:r>
              <w:rPr>
                <w:b/>
              </w:rPr>
              <w:t>Nom Wati</w:t>
            </w:r>
          </w:p>
        </w:tc>
        <w:tc>
          <w:tcPr>
            <w:tcW w:w="4968" w:type="dxa"/>
          </w:tcPr>
          <w:p w14:paraId="4D963AF7">
            <w:r>
              <w:t>live_day3_not_registered</w:t>
            </w:r>
          </w:p>
        </w:tc>
      </w:tr>
      <w:tr w14:paraId="0CE12492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4A19D4D8">
            <w:r>
              <w:rPr>
                <w:b/>
              </w:rPr>
              <w:t>Phase</w:t>
            </w:r>
          </w:p>
        </w:tc>
        <w:tc>
          <w:tcPr>
            <w:tcW w:w="4968" w:type="dxa"/>
          </w:tcPr>
          <w:p w14:paraId="7F8197BC">
            <w:r>
              <w:t>Jour 3</w:t>
            </w:r>
          </w:p>
        </w:tc>
      </w:tr>
      <w:tr w14:paraId="01B36C0F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64725A6F">
            <w:r>
              <w:rPr>
                <w:b/>
              </w:rPr>
              <w:t>Variables</w:t>
            </w:r>
          </w:p>
        </w:tc>
        <w:tc>
          <w:tcPr>
            <w:tcW w:w="4968" w:type="dxa"/>
          </w:tcPr>
          <w:p w14:paraId="0C981F50">
            <w:r>
              <w:t>{{1}}, {{2}}, {{3}}</w:t>
            </w:r>
          </w:p>
        </w:tc>
      </w:tr>
    </w:tbl>
    <w:p w14:paraId="1F5BD5A5">
      <w:pPr>
        <w:pStyle w:val="4"/>
      </w:pPr>
      <w:r>
        <w:t>Exemples de variables</w:t>
      </w:r>
    </w:p>
    <w:tbl>
      <w:tblPr>
        <w:tblStyle w:val="35"/>
        <w:tblW w:w="0" w:type="auto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3111"/>
        <w:gridCol w:w="3956"/>
      </w:tblGrid>
      <w:tr w14:paraId="6F0D8A19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D9E8FB"/>
          </w:tcPr>
          <w:p w14:paraId="0D86A23D">
            <w:r>
              <w:rPr>
                <w:b/>
              </w:rPr>
              <w:t>Variable</w:t>
            </w:r>
          </w:p>
        </w:tc>
        <w:tc>
          <w:tcPr>
            <w:tcW w:w="3312" w:type="dxa"/>
            <w:shd w:val="clear" w:color="auto" w:fill="D9E8FB"/>
          </w:tcPr>
          <w:p w14:paraId="16B6BF78">
            <w:r>
              <w:rPr>
                <w:b/>
              </w:rPr>
              <w:t>Usage</w:t>
            </w:r>
          </w:p>
        </w:tc>
        <w:tc>
          <w:tcPr>
            <w:tcW w:w="3312" w:type="dxa"/>
            <w:shd w:val="clear" w:color="auto" w:fill="D9E8FB"/>
          </w:tcPr>
          <w:p w14:paraId="20F333BB">
            <w:r>
              <w:rPr>
                <w:b/>
              </w:rPr>
              <w:t>Exemple</w:t>
            </w:r>
          </w:p>
        </w:tc>
      </w:tr>
      <w:tr w14:paraId="74BE53FF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036FAC7B">
            <w:r>
              <w:t>{{1}}</w:t>
            </w:r>
          </w:p>
        </w:tc>
        <w:tc>
          <w:tcPr>
            <w:tcW w:w="3312" w:type="dxa"/>
          </w:tcPr>
          <w:p w14:paraId="06091F3C">
            <w:r>
              <w:t>Prenom du contact</w:t>
            </w:r>
          </w:p>
        </w:tc>
        <w:tc>
          <w:tcPr>
            <w:tcW w:w="3312" w:type="dxa"/>
          </w:tcPr>
          <w:p w14:paraId="5F02DA3C">
            <w:r>
              <w:t>Sonia</w:t>
            </w:r>
          </w:p>
        </w:tc>
      </w:tr>
      <w:tr w14:paraId="5B2A9603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7AF74DDA">
            <w:r>
              <w:t>{{2}}</w:t>
            </w:r>
          </w:p>
        </w:tc>
        <w:tc>
          <w:tcPr>
            <w:tcW w:w="3312" w:type="dxa"/>
          </w:tcPr>
          <w:p w14:paraId="71511029">
            <w:r>
              <w:t>Lien StreamYard du Jour 3</w:t>
            </w:r>
          </w:p>
        </w:tc>
        <w:tc>
          <w:tcPr>
            <w:tcW w:w="3312" w:type="dxa"/>
          </w:tcPr>
          <w:p w14:paraId="1A75E29A">
            <w:r>
              <w:t>https://streamyard.com/watch/exemple-j3</w:t>
            </w:r>
          </w:p>
        </w:tc>
      </w:tr>
      <w:tr w14:paraId="63C88A2B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7813F2D5">
            <w:r>
              <w:t>{{3}}</w:t>
            </w:r>
          </w:p>
        </w:tc>
        <w:tc>
          <w:tcPr>
            <w:tcW w:w="3312" w:type="dxa"/>
          </w:tcPr>
          <w:p w14:paraId="02916F2D">
            <w:r>
              <w:t>Heure du live du Jour 3</w:t>
            </w:r>
          </w:p>
        </w:tc>
        <w:tc>
          <w:tcPr>
            <w:tcW w:w="3312" w:type="dxa"/>
          </w:tcPr>
          <w:p w14:paraId="0CAAD58C">
            <w:r>
              <w:t>21h00</w:t>
            </w:r>
          </w:p>
        </w:tc>
      </w:tr>
    </w:tbl>
    <w:p w14:paraId="499BAAC2">
      <w:pPr>
        <w:pStyle w:val="4"/>
      </w:pPr>
      <w:r>
        <w:t>Texte final</w:t>
      </w:r>
    </w:p>
    <w:p w14:paraId="76DAD3D7">
      <w:r>
        <w:t>Bonjour {{1}},</w:t>
      </w:r>
    </w:p>
    <w:p w14:paraId="6EECF47E"/>
    <w:p w14:paraId="260E3CC1">
      <w:r>
        <w:t>On arrive a la derniere session du challenge.</w:t>
      </w:r>
    </w:p>
    <w:p w14:paraId="12679194">
      <w:r>
        <w:t>Elle a lieu aujourd'hui a {{3}}.</w:t>
      </w:r>
    </w:p>
    <w:p w14:paraId="5A2774F3">
      <w:r>
        <w:t>Voici le lien pour nous rejoindre : {{2}}</w:t>
      </w:r>
    </w:p>
    <w:p w14:paraId="3AD66AD5"/>
    <w:p w14:paraId="2263A5A7">
      <w:r>
        <w:t>Meme si tu n'as pas suivi le debut, ca vaut le coup d'etre la pour voir la logique d'ensemble.</w:t>
      </w:r>
    </w:p>
    <w:p w14:paraId="378139A7">
      <w:pPr>
        <w:pStyle w:val="3"/>
      </w:pPr>
      <w:r>
        <w:t>post_recap_attended</w:t>
      </w:r>
    </w:p>
    <w:tbl>
      <w:tblPr>
        <w:tblStyle w:val="35"/>
        <w:tblW w:w="0" w:type="auto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1BA1E6EA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79F4845D">
            <w:r>
              <w:rPr>
                <w:b/>
              </w:rPr>
              <w:t>Nom Wati</w:t>
            </w:r>
          </w:p>
        </w:tc>
        <w:tc>
          <w:tcPr>
            <w:tcW w:w="4968" w:type="dxa"/>
          </w:tcPr>
          <w:p w14:paraId="7EB7433D">
            <w:r>
              <w:t>post_recap_attended</w:t>
            </w:r>
          </w:p>
        </w:tc>
      </w:tr>
      <w:tr w14:paraId="471D1EEE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539C9059">
            <w:r>
              <w:rPr>
                <w:b/>
              </w:rPr>
              <w:t>Phase</w:t>
            </w:r>
          </w:p>
        </w:tc>
        <w:tc>
          <w:tcPr>
            <w:tcW w:w="4968" w:type="dxa"/>
          </w:tcPr>
          <w:p w14:paraId="09DDCE3B">
            <w:r>
              <w:t>Post-challenge</w:t>
            </w:r>
          </w:p>
        </w:tc>
      </w:tr>
      <w:tr w14:paraId="4AEE6B2A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700FC2A9">
            <w:r>
              <w:rPr>
                <w:b/>
              </w:rPr>
              <w:t>Variables</w:t>
            </w:r>
          </w:p>
        </w:tc>
        <w:tc>
          <w:tcPr>
            <w:tcW w:w="4968" w:type="dxa"/>
          </w:tcPr>
          <w:p w14:paraId="18A58519">
            <w:r>
              <w:t>{{1}}, {{2}}</w:t>
            </w:r>
          </w:p>
        </w:tc>
      </w:tr>
    </w:tbl>
    <w:p w14:paraId="2D2E80EF">
      <w:pPr>
        <w:pStyle w:val="4"/>
      </w:pPr>
      <w:r>
        <w:t>Exemples de variables</w:t>
      </w:r>
    </w:p>
    <w:tbl>
      <w:tblPr>
        <w:tblStyle w:val="35"/>
        <w:tblW w:w="0" w:type="auto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2704"/>
        <w:gridCol w:w="4784"/>
      </w:tblGrid>
      <w:tr w14:paraId="4BA89459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D9E8FB"/>
          </w:tcPr>
          <w:p w14:paraId="1BEFFC49">
            <w:r>
              <w:rPr>
                <w:b/>
              </w:rPr>
              <w:t>Variable</w:t>
            </w:r>
          </w:p>
        </w:tc>
        <w:tc>
          <w:tcPr>
            <w:tcW w:w="3312" w:type="dxa"/>
            <w:shd w:val="clear" w:color="auto" w:fill="D9E8FB"/>
          </w:tcPr>
          <w:p w14:paraId="40CAB23C">
            <w:r>
              <w:rPr>
                <w:b/>
              </w:rPr>
              <w:t>Usage</w:t>
            </w:r>
          </w:p>
        </w:tc>
        <w:tc>
          <w:tcPr>
            <w:tcW w:w="3312" w:type="dxa"/>
            <w:shd w:val="clear" w:color="auto" w:fill="D9E8FB"/>
          </w:tcPr>
          <w:p w14:paraId="0705F8CE">
            <w:r>
              <w:rPr>
                <w:b/>
              </w:rPr>
              <w:t>Exemple</w:t>
            </w:r>
          </w:p>
        </w:tc>
      </w:tr>
      <w:tr w14:paraId="12417ED3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271BE62F">
            <w:r>
              <w:t>{{1}}</w:t>
            </w:r>
          </w:p>
        </w:tc>
        <w:tc>
          <w:tcPr>
            <w:tcW w:w="3312" w:type="dxa"/>
          </w:tcPr>
          <w:p w14:paraId="4F2BDDB1">
            <w:r>
              <w:t>Prenom du contact</w:t>
            </w:r>
          </w:p>
        </w:tc>
        <w:tc>
          <w:tcPr>
            <w:tcW w:w="3312" w:type="dxa"/>
          </w:tcPr>
          <w:p w14:paraId="3C197AFD">
            <w:r>
              <w:t>Sonia</w:t>
            </w:r>
          </w:p>
        </w:tc>
      </w:tr>
      <w:tr w14:paraId="0BDD5947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7771838F">
            <w:r>
              <w:t>{{2}}</w:t>
            </w:r>
          </w:p>
        </w:tc>
        <w:tc>
          <w:tcPr>
            <w:tcW w:w="3312" w:type="dxa"/>
          </w:tcPr>
          <w:p w14:paraId="6A722510">
            <w:r>
              <w:t>Lien OnceHub / formulaire closer</w:t>
            </w:r>
          </w:p>
        </w:tc>
        <w:tc>
          <w:tcPr>
            <w:tcW w:w="3312" w:type="dxa"/>
          </w:tcPr>
          <w:p w14:paraId="09C25671">
            <w:r>
              <w:t>https://www.ecommercecentrale.com/formulaire-challenge</w:t>
            </w:r>
          </w:p>
        </w:tc>
      </w:tr>
    </w:tbl>
    <w:p w14:paraId="7BE8FEB9">
      <w:pPr>
        <w:pStyle w:val="4"/>
      </w:pPr>
      <w:r>
        <w:t>Texte final</w:t>
      </w:r>
    </w:p>
    <w:p w14:paraId="2ABF310A">
      <w:r>
        <w:t>Bonjour {{1}},</w:t>
      </w:r>
    </w:p>
    <w:p w14:paraId="127273A8"/>
    <w:p w14:paraId="0DA783D6">
      <w:r>
        <w:t>Merci pour ta presence hier.</w:t>
      </w:r>
    </w:p>
    <w:p w14:paraId="3BC9F8A6"/>
    <w:p w14:paraId="24CF3D26">
      <w:r>
        <w:t>Si tu veux aller plus loin et qu'on regarde ta situation plus serieusement, tu peux reserver ici : {{2}}</w:t>
      </w:r>
    </w:p>
    <w:p w14:paraId="20CC6969"/>
    <w:p w14:paraId="3736DCDE">
      <w:r>
        <w:t>Si tu preferes, tu peux aussi me repondre directement et me dire ou tu en es.</w:t>
      </w:r>
    </w:p>
    <w:p w14:paraId="56BEEFD4">
      <w:pPr>
        <w:pStyle w:val="3"/>
      </w:pPr>
      <w:r>
        <w:t>post_recap_registered_absent</w:t>
      </w:r>
    </w:p>
    <w:tbl>
      <w:tblPr>
        <w:tblStyle w:val="35"/>
        <w:tblW w:w="0" w:type="auto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2DD76F8C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05009AF8">
            <w:r>
              <w:rPr>
                <w:b/>
              </w:rPr>
              <w:t>Nom Wati</w:t>
            </w:r>
          </w:p>
        </w:tc>
        <w:tc>
          <w:tcPr>
            <w:tcW w:w="4968" w:type="dxa"/>
          </w:tcPr>
          <w:p w14:paraId="03A99EF6">
            <w:r>
              <w:t>post_recap_registered_absent</w:t>
            </w:r>
          </w:p>
        </w:tc>
      </w:tr>
      <w:tr w14:paraId="659E3A63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15062928">
            <w:r>
              <w:rPr>
                <w:b/>
              </w:rPr>
              <w:t>Phase</w:t>
            </w:r>
          </w:p>
        </w:tc>
        <w:tc>
          <w:tcPr>
            <w:tcW w:w="4968" w:type="dxa"/>
          </w:tcPr>
          <w:p w14:paraId="70530A1B">
            <w:r>
              <w:t>Post-challenge</w:t>
            </w:r>
          </w:p>
        </w:tc>
      </w:tr>
      <w:tr w14:paraId="52AD903B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75860A13">
            <w:r>
              <w:rPr>
                <w:b/>
              </w:rPr>
              <w:t>Variables</w:t>
            </w:r>
          </w:p>
        </w:tc>
        <w:tc>
          <w:tcPr>
            <w:tcW w:w="4968" w:type="dxa"/>
          </w:tcPr>
          <w:p w14:paraId="74BE7BC2">
            <w:r>
              <w:t>{{1}}, {{2}}</w:t>
            </w:r>
          </w:p>
        </w:tc>
      </w:tr>
    </w:tbl>
    <w:p w14:paraId="6B156F2E">
      <w:pPr>
        <w:pStyle w:val="4"/>
      </w:pPr>
      <w:r>
        <w:t>Exemples de variables</w:t>
      </w:r>
    </w:p>
    <w:tbl>
      <w:tblPr>
        <w:tblStyle w:val="35"/>
        <w:tblW w:w="0" w:type="auto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2704"/>
        <w:gridCol w:w="4784"/>
      </w:tblGrid>
      <w:tr w14:paraId="6AA5DA5F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D9E8FB"/>
          </w:tcPr>
          <w:p w14:paraId="1E6DB962">
            <w:r>
              <w:rPr>
                <w:b/>
              </w:rPr>
              <w:t>Variable</w:t>
            </w:r>
          </w:p>
        </w:tc>
        <w:tc>
          <w:tcPr>
            <w:tcW w:w="3312" w:type="dxa"/>
            <w:shd w:val="clear" w:color="auto" w:fill="D9E8FB"/>
          </w:tcPr>
          <w:p w14:paraId="41B6DBF0">
            <w:r>
              <w:rPr>
                <w:b/>
              </w:rPr>
              <w:t>Usage</w:t>
            </w:r>
          </w:p>
        </w:tc>
        <w:tc>
          <w:tcPr>
            <w:tcW w:w="3312" w:type="dxa"/>
            <w:shd w:val="clear" w:color="auto" w:fill="D9E8FB"/>
          </w:tcPr>
          <w:p w14:paraId="5EFF3D17">
            <w:r>
              <w:rPr>
                <w:b/>
              </w:rPr>
              <w:t>Exemple</w:t>
            </w:r>
          </w:p>
        </w:tc>
      </w:tr>
      <w:tr w14:paraId="54CBF23D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02CA60AE">
            <w:r>
              <w:t>{{1}}</w:t>
            </w:r>
          </w:p>
        </w:tc>
        <w:tc>
          <w:tcPr>
            <w:tcW w:w="3312" w:type="dxa"/>
          </w:tcPr>
          <w:p w14:paraId="275524FF">
            <w:r>
              <w:t>Prenom du contact</w:t>
            </w:r>
          </w:p>
        </w:tc>
        <w:tc>
          <w:tcPr>
            <w:tcW w:w="3312" w:type="dxa"/>
          </w:tcPr>
          <w:p w14:paraId="42D46D3D">
            <w:r>
              <w:t>Sonia</w:t>
            </w:r>
          </w:p>
        </w:tc>
      </w:tr>
      <w:tr w14:paraId="66C2302E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4CDC9089">
            <w:r>
              <w:t>{{2}}</w:t>
            </w:r>
          </w:p>
        </w:tc>
        <w:tc>
          <w:tcPr>
            <w:tcW w:w="3312" w:type="dxa"/>
          </w:tcPr>
          <w:p w14:paraId="7DE54A75">
            <w:r>
              <w:t>Lien OnceHub / formulaire closer</w:t>
            </w:r>
          </w:p>
        </w:tc>
        <w:tc>
          <w:tcPr>
            <w:tcW w:w="3312" w:type="dxa"/>
          </w:tcPr>
          <w:p w14:paraId="682F0BE1">
            <w:r>
              <w:t>https://www.ecommercecentrale.com/formulaire-challenge</w:t>
            </w:r>
          </w:p>
        </w:tc>
      </w:tr>
    </w:tbl>
    <w:p w14:paraId="55F21505">
      <w:pPr>
        <w:pStyle w:val="4"/>
      </w:pPr>
      <w:r>
        <w:t>Texte final</w:t>
      </w:r>
    </w:p>
    <w:p w14:paraId="6E5D199B">
      <w:r>
        <w:t>Bonjour {{1}},</w:t>
      </w:r>
    </w:p>
    <w:p w14:paraId="59890C74"/>
    <w:p w14:paraId="69242ABF">
      <w:r>
        <w:t>Tu t'etais inscrit pour la session d'hier, mais je ne t'ai pas vu.</w:t>
      </w:r>
    </w:p>
    <w:p w14:paraId="16AAEE22"/>
    <w:p w14:paraId="5E59312E">
      <w:r>
        <w:t>Si tu veux quand meme qu'on regarde ta situation et la suite possible pour toi, tu peux reserver ici : {{2}}</w:t>
      </w:r>
    </w:p>
    <w:p w14:paraId="1671F8E4"/>
    <w:p w14:paraId="0688393A">
      <w:r>
        <w:t>Et si tu veux, dis-moi simplement ce qui t'a bloque.</w:t>
      </w:r>
    </w:p>
    <w:p w14:paraId="6FF515E7">
      <w:pPr>
        <w:pStyle w:val="3"/>
      </w:pPr>
      <w:r>
        <w:t>post_recap_not_registered</w:t>
      </w:r>
    </w:p>
    <w:tbl>
      <w:tblPr>
        <w:tblStyle w:val="35"/>
        <w:tblW w:w="0" w:type="auto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0826D757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034E2B12">
            <w:r>
              <w:rPr>
                <w:b/>
              </w:rPr>
              <w:t>Nom Wati</w:t>
            </w:r>
          </w:p>
        </w:tc>
        <w:tc>
          <w:tcPr>
            <w:tcW w:w="4968" w:type="dxa"/>
          </w:tcPr>
          <w:p w14:paraId="4EEC8A68">
            <w:r>
              <w:t>post_recap_not_registered</w:t>
            </w:r>
          </w:p>
        </w:tc>
      </w:tr>
      <w:tr w14:paraId="1C8D0080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5B1B71D1">
            <w:r>
              <w:rPr>
                <w:b/>
              </w:rPr>
              <w:t>Phase</w:t>
            </w:r>
          </w:p>
        </w:tc>
        <w:tc>
          <w:tcPr>
            <w:tcW w:w="4968" w:type="dxa"/>
          </w:tcPr>
          <w:p w14:paraId="6B9414AB">
            <w:r>
              <w:t>Post-challenge</w:t>
            </w:r>
          </w:p>
        </w:tc>
      </w:tr>
      <w:tr w14:paraId="1DC18499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3CC363C4">
            <w:r>
              <w:rPr>
                <w:b/>
              </w:rPr>
              <w:t>Variables</w:t>
            </w:r>
          </w:p>
        </w:tc>
        <w:tc>
          <w:tcPr>
            <w:tcW w:w="4968" w:type="dxa"/>
          </w:tcPr>
          <w:p w14:paraId="42D6E501">
            <w:r>
              <w:t>{{1}}, {{2}}</w:t>
            </w:r>
          </w:p>
        </w:tc>
      </w:tr>
    </w:tbl>
    <w:p w14:paraId="1FF9B3A3">
      <w:pPr>
        <w:pStyle w:val="4"/>
      </w:pPr>
      <w:r>
        <w:t>Exemples de variables</w:t>
      </w:r>
    </w:p>
    <w:tbl>
      <w:tblPr>
        <w:tblStyle w:val="35"/>
        <w:tblW w:w="0" w:type="auto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2704"/>
        <w:gridCol w:w="4784"/>
      </w:tblGrid>
      <w:tr w14:paraId="1ED3F8C5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D9E8FB"/>
          </w:tcPr>
          <w:p w14:paraId="278F6F96">
            <w:r>
              <w:rPr>
                <w:b/>
              </w:rPr>
              <w:t>Variable</w:t>
            </w:r>
          </w:p>
        </w:tc>
        <w:tc>
          <w:tcPr>
            <w:tcW w:w="3312" w:type="dxa"/>
            <w:shd w:val="clear" w:color="auto" w:fill="D9E8FB"/>
          </w:tcPr>
          <w:p w14:paraId="3FB44C0C">
            <w:r>
              <w:rPr>
                <w:b/>
              </w:rPr>
              <w:t>Usage</w:t>
            </w:r>
          </w:p>
        </w:tc>
        <w:tc>
          <w:tcPr>
            <w:tcW w:w="3312" w:type="dxa"/>
            <w:shd w:val="clear" w:color="auto" w:fill="D9E8FB"/>
          </w:tcPr>
          <w:p w14:paraId="35A086F6">
            <w:r>
              <w:rPr>
                <w:b/>
              </w:rPr>
              <w:t>Exemple</w:t>
            </w:r>
          </w:p>
        </w:tc>
      </w:tr>
      <w:tr w14:paraId="18E9552C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701AF665">
            <w:r>
              <w:t>{{1}}</w:t>
            </w:r>
          </w:p>
        </w:tc>
        <w:tc>
          <w:tcPr>
            <w:tcW w:w="3312" w:type="dxa"/>
          </w:tcPr>
          <w:p w14:paraId="0A172AB5">
            <w:r>
              <w:t>Prenom du contact</w:t>
            </w:r>
          </w:p>
        </w:tc>
        <w:tc>
          <w:tcPr>
            <w:tcW w:w="3312" w:type="dxa"/>
          </w:tcPr>
          <w:p w14:paraId="29F5F790">
            <w:r>
              <w:t>Sonia</w:t>
            </w:r>
          </w:p>
        </w:tc>
      </w:tr>
      <w:tr w14:paraId="7D64771B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065C2751">
            <w:r>
              <w:t>{{2}}</w:t>
            </w:r>
          </w:p>
        </w:tc>
        <w:tc>
          <w:tcPr>
            <w:tcW w:w="3312" w:type="dxa"/>
          </w:tcPr>
          <w:p w14:paraId="2301BDBE">
            <w:r>
              <w:t>Lien OnceHub / formulaire closer</w:t>
            </w:r>
          </w:p>
        </w:tc>
        <w:tc>
          <w:tcPr>
            <w:tcW w:w="3312" w:type="dxa"/>
          </w:tcPr>
          <w:p w14:paraId="5749F030">
            <w:r>
              <w:t>https://www.ecommercecentrale.com/formulaire-challenge</w:t>
            </w:r>
          </w:p>
        </w:tc>
      </w:tr>
    </w:tbl>
    <w:p w14:paraId="26622340">
      <w:pPr>
        <w:pStyle w:val="4"/>
      </w:pPr>
      <w:r>
        <w:t>Texte final</w:t>
      </w:r>
    </w:p>
    <w:p w14:paraId="70A34B26">
      <w:r>
        <w:t>Bonjour {{1}},</w:t>
      </w:r>
    </w:p>
    <w:p w14:paraId="1A770D1E"/>
    <w:p w14:paraId="7C804A73">
      <w:r>
        <w:t>Le challenge est termine, mais la suite reste ouverte si tu veux te faire accompagner proprement.</w:t>
      </w:r>
    </w:p>
    <w:p w14:paraId="42AAE530"/>
    <w:p w14:paraId="71D710DF">
      <w:r>
        <w:t>Si tu veux qu'on regarde ton cas et qu'on voie si c'est le bon moment pour toi, tu peux reserver ici : {{2}}</w:t>
      </w:r>
    </w:p>
    <w:p w14:paraId="6BCEF8D7"/>
    <w:p w14:paraId="1614B9E6">
      <w:r>
        <w:t>Tu peux aussi me repondre directement si tu as une question simple.</w:t>
      </w:r>
    </w:p>
    <w:p w14:paraId="1360941D">
      <w:pPr>
        <w:pStyle w:val="3"/>
      </w:pPr>
      <w:r>
        <w:t>post_followup</w:t>
      </w:r>
    </w:p>
    <w:tbl>
      <w:tblPr>
        <w:tblStyle w:val="35"/>
        <w:tblW w:w="0" w:type="auto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07A760A2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758017D1">
            <w:r>
              <w:rPr>
                <w:b/>
              </w:rPr>
              <w:t>Nom Wati</w:t>
            </w:r>
          </w:p>
        </w:tc>
        <w:tc>
          <w:tcPr>
            <w:tcW w:w="4968" w:type="dxa"/>
          </w:tcPr>
          <w:p w14:paraId="25176CFD">
            <w:r>
              <w:t>post_followup</w:t>
            </w:r>
          </w:p>
        </w:tc>
      </w:tr>
      <w:tr w14:paraId="0883CDDD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42304F76">
            <w:r>
              <w:rPr>
                <w:b/>
              </w:rPr>
              <w:t>Phase</w:t>
            </w:r>
          </w:p>
        </w:tc>
        <w:tc>
          <w:tcPr>
            <w:tcW w:w="4968" w:type="dxa"/>
          </w:tcPr>
          <w:p w14:paraId="3A5F5AFF">
            <w:r>
              <w:t>Post-challenge</w:t>
            </w:r>
          </w:p>
        </w:tc>
      </w:tr>
      <w:tr w14:paraId="3FFC74B4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49B5FBA2">
            <w:r>
              <w:rPr>
                <w:b/>
              </w:rPr>
              <w:t>Variables</w:t>
            </w:r>
          </w:p>
        </w:tc>
        <w:tc>
          <w:tcPr>
            <w:tcW w:w="4968" w:type="dxa"/>
          </w:tcPr>
          <w:p w14:paraId="3F9C282E">
            <w:r>
              <w:t>{{1}}, {{2}}</w:t>
            </w:r>
          </w:p>
        </w:tc>
      </w:tr>
    </w:tbl>
    <w:p w14:paraId="6D273EE0">
      <w:pPr>
        <w:pStyle w:val="4"/>
      </w:pPr>
      <w:r>
        <w:t>Exemples de variables</w:t>
      </w:r>
    </w:p>
    <w:tbl>
      <w:tblPr>
        <w:tblStyle w:val="35"/>
        <w:tblW w:w="0" w:type="auto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4"/>
        <w:gridCol w:w="2704"/>
        <w:gridCol w:w="4784"/>
      </w:tblGrid>
      <w:tr w14:paraId="0E5A33CE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D9E8FB"/>
          </w:tcPr>
          <w:p w14:paraId="3B752451">
            <w:r>
              <w:rPr>
                <w:b/>
              </w:rPr>
              <w:t>Variable</w:t>
            </w:r>
          </w:p>
        </w:tc>
        <w:tc>
          <w:tcPr>
            <w:tcW w:w="3312" w:type="dxa"/>
            <w:shd w:val="clear" w:color="auto" w:fill="D9E8FB"/>
          </w:tcPr>
          <w:p w14:paraId="1992136C">
            <w:r>
              <w:rPr>
                <w:b/>
              </w:rPr>
              <w:t>Usage</w:t>
            </w:r>
          </w:p>
        </w:tc>
        <w:tc>
          <w:tcPr>
            <w:tcW w:w="3312" w:type="dxa"/>
            <w:shd w:val="clear" w:color="auto" w:fill="D9E8FB"/>
          </w:tcPr>
          <w:p w14:paraId="314CF4FB">
            <w:r>
              <w:rPr>
                <w:b/>
              </w:rPr>
              <w:t>Exemple</w:t>
            </w:r>
          </w:p>
        </w:tc>
      </w:tr>
      <w:tr w14:paraId="37CE15C0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2878CFE4">
            <w:r>
              <w:t>{{1}}</w:t>
            </w:r>
          </w:p>
        </w:tc>
        <w:tc>
          <w:tcPr>
            <w:tcW w:w="3312" w:type="dxa"/>
          </w:tcPr>
          <w:p w14:paraId="48E2393D">
            <w:r>
              <w:t>Prenom du contact</w:t>
            </w:r>
          </w:p>
        </w:tc>
        <w:tc>
          <w:tcPr>
            <w:tcW w:w="3312" w:type="dxa"/>
          </w:tcPr>
          <w:p w14:paraId="3E94DF8B">
            <w:r>
              <w:t>Sonia</w:t>
            </w:r>
          </w:p>
        </w:tc>
      </w:tr>
      <w:tr w14:paraId="1D6E07DC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18D8C5E3">
            <w:r>
              <w:t>{{2}}</w:t>
            </w:r>
          </w:p>
        </w:tc>
        <w:tc>
          <w:tcPr>
            <w:tcW w:w="3312" w:type="dxa"/>
          </w:tcPr>
          <w:p w14:paraId="2EDC779A">
            <w:r>
              <w:t>Lien OnceHub / formulaire closer</w:t>
            </w:r>
          </w:p>
        </w:tc>
        <w:tc>
          <w:tcPr>
            <w:tcW w:w="3312" w:type="dxa"/>
          </w:tcPr>
          <w:p w14:paraId="3966A65A">
            <w:r>
              <w:t>https://www.ecommercecentrale.com/formulaire-challenge</w:t>
            </w:r>
          </w:p>
        </w:tc>
      </w:tr>
    </w:tbl>
    <w:p w14:paraId="75494EDA">
      <w:pPr>
        <w:pStyle w:val="4"/>
      </w:pPr>
      <w:r>
        <w:t>Texte final</w:t>
      </w:r>
    </w:p>
    <w:p w14:paraId="28314899">
      <w:r>
        <w:t>Bonjour {{1}},</w:t>
      </w:r>
    </w:p>
    <w:p w14:paraId="6F7E2223"/>
    <w:p w14:paraId="25E62697">
      <w:r>
        <w:t>Je te fais un dernier message pour ne pas te laisser repartir avec des zones floues.</w:t>
      </w:r>
    </w:p>
    <w:p w14:paraId="647B90F7"/>
    <w:p w14:paraId="489BA78A">
      <w:r>
        <w:t>Si tu veux qu'on echange serieusement sur ton projet et la suite possible, tu peux reserver ici : {{2}}</w:t>
      </w:r>
    </w:p>
    <w:p w14:paraId="438D1AD5"/>
    <w:p w14:paraId="670DBEF2">
      <w:r>
        <w:t>Et si ce n'est pas le bon moment, aucun souci, dis-le-moi simplement.</w:t>
      </w:r>
    </w:p>
    <w:p w14:paraId="4C2771EF">
      <w:pPr>
        <w:pStyle w:val="3"/>
      </w:pPr>
      <w:r>
        <w:t>live_day3_offer</w:t>
      </w:r>
    </w:p>
    <w:tbl>
      <w:tblPr>
        <w:tblStyle w:val="35"/>
        <w:tblW w:w="0" w:type="auto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0A25FEEF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347865AF">
            <w:r>
              <w:rPr>
                <w:b/>
              </w:rPr>
              <w:t>Nom Wati</w:t>
            </w:r>
          </w:p>
        </w:tc>
        <w:tc>
          <w:tcPr>
            <w:tcW w:w="4968" w:type="dxa"/>
          </w:tcPr>
          <w:p w14:paraId="6F11A4E3">
            <w:r>
              <w:t>live_day3_offer</w:t>
            </w:r>
          </w:p>
        </w:tc>
      </w:tr>
      <w:tr w14:paraId="45EA4836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4E5218BA">
            <w:r>
              <w:rPr>
                <w:b/>
              </w:rPr>
              <w:t>Phase</w:t>
            </w:r>
          </w:p>
        </w:tc>
        <w:tc>
          <w:tcPr>
            <w:tcW w:w="4968" w:type="dxa"/>
          </w:tcPr>
          <w:p w14:paraId="282B0737">
            <w:r>
              <w:t>Jour 3 H+2</w:t>
            </w:r>
          </w:p>
        </w:tc>
      </w:tr>
      <w:tr w14:paraId="0D32415E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shd w:val="clear" w:color="auto" w:fill="D9E8FB"/>
          </w:tcPr>
          <w:p w14:paraId="4791D3CE">
            <w:r>
              <w:rPr>
                <w:b/>
              </w:rPr>
              <w:t>Variables</w:t>
            </w:r>
          </w:p>
        </w:tc>
        <w:tc>
          <w:tcPr>
            <w:tcW w:w="4968" w:type="dxa"/>
          </w:tcPr>
          <w:p w14:paraId="434EE507">
            <w:r>
              <w:t>{{1}}, {{2}}</w:t>
            </w:r>
          </w:p>
        </w:tc>
      </w:tr>
    </w:tbl>
    <w:p w14:paraId="0C946C9E">
      <w:pPr>
        <w:pStyle w:val="4"/>
      </w:pPr>
      <w:r>
        <w:t>Exemples de variables</w:t>
      </w:r>
    </w:p>
    <w:tbl>
      <w:tblPr>
        <w:tblStyle w:val="35"/>
        <w:tblW w:w="0" w:type="auto"/>
        <w:jc w:val="center"/>
        <w:tblBorders>
          <w:top w:val="single" w:color="D1D5DB" w:sz="6" w:space="0"/>
          <w:left w:val="single" w:color="D1D5DB" w:sz="6" w:space="0"/>
          <w:bottom w:val="single" w:color="D1D5DB" w:sz="6" w:space="0"/>
          <w:right w:val="single" w:color="D1D5DB" w:sz="6" w:space="0"/>
          <w:insideH w:val="single" w:color="D1D5DB" w:sz="6" w:space="0"/>
          <w:insideV w:val="single" w:color="D1D5DB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2988"/>
        <w:gridCol w:w="4221"/>
      </w:tblGrid>
      <w:tr w14:paraId="1B55D99D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D9E8FB"/>
          </w:tcPr>
          <w:p w14:paraId="23AE1382">
            <w:r>
              <w:rPr>
                <w:b/>
              </w:rPr>
              <w:t>Variable</w:t>
            </w:r>
          </w:p>
        </w:tc>
        <w:tc>
          <w:tcPr>
            <w:tcW w:w="3312" w:type="dxa"/>
            <w:shd w:val="clear" w:color="auto" w:fill="D9E8FB"/>
          </w:tcPr>
          <w:p w14:paraId="3DDA2938">
            <w:r>
              <w:rPr>
                <w:b/>
              </w:rPr>
              <w:t>Usage</w:t>
            </w:r>
          </w:p>
        </w:tc>
        <w:tc>
          <w:tcPr>
            <w:tcW w:w="3312" w:type="dxa"/>
            <w:shd w:val="clear" w:color="auto" w:fill="D9E8FB"/>
          </w:tcPr>
          <w:p w14:paraId="6AE1051E">
            <w:r>
              <w:rPr>
                <w:b/>
              </w:rPr>
              <w:t>Exemple</w:t>
            </w:r>
          </w:p>
        </w:tc>
      </w:tr>
      <w:tr w14:paraId="4EA48615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598890AB">
            <w:r>
              <w:t>{{1}}</w:t>
            </w:r>
          </w:p>
        </w:tc>
        <w:tc>
          <w:tcPr>
            <w:tcW w:w="3312" w:type="dxa"/>
          </w:tcPr>
          <w:p w14:paraId="1F019DC9">
            <w:r>
              <w:t>Prenom du contact</w:t>
            </w:r>
          </w:p>
        </w:tc>
        <w:tc>
          <w:tcPr>
            <w:tcW w:w="3312" w:type="dxa"/>
          </w:tcPr>
          <w:p w14:paraId="0B5B9754">
            <w:r>
              <w:t>Sonia</w:t>
            </w:r>
          </w:p>
        </w:tc>
      </w:tr>
      <w:tr w14:paraId="4B1C10EA">
        <w:tblPrEx>
          <w:tblBorders>
            <w:top w:val="single" w:color="D1D5DB" w:sz="6" w:space="0"/>
            <w:left w:val="single" w:color="D1D5DB" w:sz="6" w:space="0"/>
            <w:bottom w:val="single" w:color="D1D5DB" w:sz="6" w:space="0"/>
            <w:right w:val="single" w:color="D1D5DB" w:sz="6" w:space="0"/>
            <w:insideH w:val="single" w:color="D1D5DB" w:sz="6" w:space="0"/>
            <w:insideV w:val="single" w:color="D1D5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</w:tcPr>
          <w:p w14:paraId="56C5E139">
            <w:r>
              <w:t>{{2}}</w:t>
            </w:r>
          </w:p>
        </w:tc>
        <w:tc>
          <w:tcPr>
            <w:tcW w:w="3312" w:type="dxa"/>
          </w:tcPr>
          <w:p w14:paraId="5B2931FC">
            <w:r>
              <w:t>Lien de paiement / programme</w:t>
            </w:r>
          </w:p>
        </w:tc>
        <w:tc>
          <w:tcPr>
            <w:tcW w:w="3312" w:type="dxa"/>
          </w:tcPr>
          <w:p w14:paraId="761C65B7">
            <w:r>
              <w:t>https://paiement.exemple.com/programme</w:t>
            </w:r>
          </w:p>
        </w:tc>
      </w:tr>
    </w:tbl>
    <w:p w14:paraId="49E14CAD">
      <w:pPr>
        <w:pStyle w:val="4"/>
      </w:pPr>
      <w:r>
        <w:t>Texte final</w:t>
      </w:r>
    </w:p>
    <w:p w14:paraId="184CC19D">
      <w:r>
        <w:t>Bonjour {{1}},</w:t>
      </w:r>
    </w:p>
    <w:p w14:paraId="7ABEC55E"/>
    <w:p w14:paraId="55EF593C">
      <w:r>
        <w:t>Je t'envoie le lien dont j'ai parle pendant le live : {{2}}</w:t>
      </w:r>
    </w:p>
    <w:p w14:paraId="5B34BF3E"/>
    <w:p w14:paraId="30D1B179">
      <w:r>
        <w:t>Si tu sens que c'est le bon moment pour te faire accompagner, prends-le tranquillement.</w:t>
      </w:r>
    </w:p>
    <w:p w14:paraId="0794D573"/>
    <w:p w14:paraId="4A19FD64">
      <w:r>
        <w:t>Et si tu veux me poser une vraie question avant de decider, reponds-moi ici.</w:t>
      </w:r>
    </w:p>
    <w:sectPr>
      <w:pgSz w:w="12240" w:h="15840"/>
      <w:pgMar w:top="1080" w:right="1152" w:bottom="936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Segoe UI Variable Displa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7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82D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Balloon Text"/>
    <w:lsdException w:unhideWhenUsed="0" w:uiPriority="59" w:semiHidden="0" w:name="Table Grid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Aptos" w:hAnsi="Aptos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D4E89"/>
      <w:sz w:val="40"/>
      <w:szCs w:val="28"/>
    </w:rPr>
  </w:style>
  <w:style w:type="paragraph" w:styleId="3">
    <w:name w:val="heading 2"/>
    <w:basedOn w:val="1"/>
    <w:next w:val="1"/>
    <w:link w:val="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D4E89"/>
      <w:sz w:val="30"/>
      <w:szCs w:val="26"/>
    </w:rPr>
  </w:style>
  <w:style w:type="paragraph" w:styleId="4">
    <w:name w:val="heading 3"/>
    <w:basedOn w:val="1"/>
    <w:next w:val="1"/>
    <w:link w:val="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D4E89"/>
      <w:sz w:val="24"/>
    </w:rPr>
  </w:style>
  <w:style w:type="paragraph" w:styleId="5">
    <w:name w:val="heading 4"/>
    <w:basedOn w:val="1"/>
    <w:next w:val="1"/>
    <w:link w:val="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Emphasis"/>
    <w:basedOn w:val="11"/>
    <w:qFormat/>
    <w:uiPriority w:val="20"/>
    <w:rPr>
      <w:i/>
      <w:iCs/>
    </w:rPr>
  </w:style>
  <w:style w:type="paragraph" w:styleId="14">
    <w:name w:val="Subtitle"/>
    <w:basedOn w:val="1"/>
    <w:next w:val="1"/>
    <w:link w:val="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5">
    <w:name w:val="List Bullet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6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7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8">
    <w:name w:val="Body Text 3"/>
    <w:basedOn w:val="1"/>
    <w:link w:val="47"/>
    <w:unhideWhenUsed/>
    <w:uiPriority w:val="99"/>
    <w:pPr>
      <w:spacing w:after="120"/>
    </w:pPr>
    <w:rPr>
      <w:sz w:val="16"/>
      <w:szCs w:val="16"/>
    </w:rPr>
  </w:style>
  <w:style w:type="paragraph" w:styleId="19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0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1">
    <w:name w:val="Body Text"/>
    <w:basedOn w:val="1"/>
    <w:link w:val="45"/>
    <w:unhideWhenUsed/>
    <w:uiPriority w:val="99"/>
    <w:pPr>
      <w:spacing w:after="120"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Body Text 2"/>
    <w:basedOn w:val="1"/>
    <w:link w:val="46"/>
    <w:unhideWhenUsed/>
    <w:uiPriority w:val="99"/>
    <w:pPr>
      <w:spacing w:after="120" w:line="480" w:lineRule="auto"/>
    </w:pPr>
  </w:style>
  <w:style w:type="paragraph" w:styleId="24">
    <w:name w:val="foot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List"/>
    <w:basedOn w:val="1"/>
    <w:unhideWhenUsed/>
    <w:uiPriority w:val="99"/>
    <w:pPr>
      <w:ind w:left="360" w:hanging="360"/>
      <w:contextualSpacing/>
    </w:pPr>
  </w:style>
  <w:style w:type="paragraph" w:styleId="26">
    <w:name w:val="header"/>
    <w:basedOn w:val="1"/>
    <w:link w:val="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macro"/>
    <w:link w:val="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 2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Bullet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2"/>
    <w:basedOn w:val="1"/>
    <w:unhideWhenUsed/>
    <w:uiPriority w:val="99"/>
    <w:pPr>
      <w:ind w:left="720" w:hanging="360"/>
      <w:contextualSpacing/>
    </w:pPr>
  </w:style>
  <w:style w:type="paragraph" w:styleId="3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33">
    <w:name w:val="List Bullet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Title"/>
    <w:basedOn w:val="1"/>
    <w:next w:val="1"/>
    <w:link w:val="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6">
    <w:name w:val="Header Char"/>
    <w:basedOn w:val="11"/>
    <w:link w:val="26"/>
    <w:uiPriority w:val="99"/>
  </w:style>
  <w:style w:type="character" w:customStyle="1" w:styleId="37">
    <w:name w:val="Footer Char"/>
    <w:basedOn w:val="11"/>
    <w:link w:val="24"/>
    <w:qFormat/>
    <w:uiPriority w:val="99"/>
  </w:style>
  <w:style w:type="paragraph" w:styleId="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2">
    <w:name w:val="Title Char"/>
    <w:basedOn w:val="11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3">
    <w:name w:val="Subtitle Char"/>
    <w:basedOn w:val="11"/>
    <w:link w:val="1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customStyle="1" w:styleId="45">
    <w:name w:val="Body Text Char"/>
    <w:basedOn w:val="11"/>
    <w:link w:val="21"/>
    <w:uiPriority w:val="99"/>
  </w:style>
  <w:style w:type="character" w:customStyle="1" w:styleId="46">
    <w:name w:val="Body Text 2 Char"/>
    <w:basedOn w:val="11"/>
    <w:link w:val="23"/>
    <w:uiPriority w:val="99"/>
  </w:style>
  <w:style w:type="character" w:customStyle="1" w:styleId="47">
    <w:name w:val="Body Text 3 Char"/>
    <w:basedOn w:val="11"/>
    <w:link w:val="18"/>
    <w:uiPriority w:val="99"/>
    <w:rPr>
      <w:sz w:val="16"/>
      <w:szCs w:val="16"/>
    </w:rPr>
  </w:style>
  <w:style w:type="character" w:customStyle="1" w:styleId="48">
    <w:name w:val="Macro Text Char"/>
    <w:basedOn w:val="11"/>
    <w:link w:val="27"/>
    <w:uiPriority w:val="99"/>
    <w:rPr>
      <w:rFonts w:ascii="Courier" w:hAnsi="Courier"/>
      <w:sz w:val="20"/>
      <w:szCs w:val="20"/>
    </w:rPr>
  </w:style>
  <w:style w:type="paragraph" w:styleId="49">
    <w:name w:val="Quote"/>
    <w:basedOn w:val="1"/>
    <w:next w:val="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0">
    <w:name w:val="Quote Char"/>
    <w:basedOn w:val="11"/>
    <w:link w:val="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7">
    <w:name w:val="Intense Quote"/>
    <w:basedOn w:val="1"/>
    <w:next w:val="1"/>
    <w:link w:val="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8">
    <w:name w:val="Intense Quote Char"/>
    <w:basedOn w:val="11"/>
    <w:link w:val="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5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6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1500</Words>
  <Characters>8323</Characters>
  <Lines>0</Lines>
  <Paragraphs>0</Paragraphs>
  <TotalTime>0</TotalTime>
  <ScaleCrop>false</ScaleCrop>
  <LinksUpToDate>false</LinksUpToDate>
  <CharactersWithSpaces>9375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Virgile AGOSSOU</cp:lastModifiedBy>
  <dcterms:modified xsi:type="dcterms:W3CDTF">2026-05-16T12:29:54Z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eyJoZGlkIjoiYTFlMjZkN2MxMzY1OWQyZGMxZDEzMGQyMjQxZTczZjMiLCJ1c2VySWQiOiIxODk4NDQzOTg4MzY1OSJ9</vt:lpwstr>
  </property>
  <property fmtid="{D5CDD505-2E9C-101B-9397-08002B2CF9AE}" pid="3" name="KSOProductBuildVer">
    <vt:lpwstr>1036-12.1.0.26372</vt:lpwstr>
  </property>
  <property fmtid="{D5CDD505-2E9C-101B-9397-08002B2CF9AE}" pid="4" name="ICV">
    <vt:lpwstr>34C1873D3B4A412DA1C8343D37225CDE_12</vt:lpwstr>
  </property>
</Properties>
</file>