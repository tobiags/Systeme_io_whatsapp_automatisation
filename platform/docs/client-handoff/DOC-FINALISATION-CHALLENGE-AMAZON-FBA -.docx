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76DB3">
      <w:pPr>
        <w:jc w:val="center"/>
      </w:pPr>
      <w:r>
        <w:rPr>
          <w:rFonts w:ascii="Aptos Display" w:hAnsi="Aptos Display"/>
          <w:b/>
          <w:color w:val="146C43"/>
          <w:sz w:val="48"/>
        </w:rPr>
        <w:t>Client Handoff</w:t>
      </w:r>
    </w:p>
    <w:p w14:paraId="2F59C329">
      <w:pPr>
        <w:spacing w:after="360"/>
        <w:jc w:val="center"/>
      </w:pPr>
      <w:r>
        <w:rPr>
          <w:rFonts w:ascii="Aptos" w:hAnsi="Aptos"/>
          <w:b/>
          <w:sz w:val="28"/>
        </w:rPr>
        <w:t>Challenge Amazon FBA - WhatsApp Automation</w:t>
      </w:r>
    </w:p>
    <w:p w14:paraId="30DC250C">
      <w:pPr>
        <w:pStyle w:val="2"/>
      </w:pPr>
      <w:bookmarkStart w:id="0" w:name="_GoBack"/>
      <w:bookmarkEnd w:id="0"/>
      <w:r>
        <w:t>Document de Remise Client - Challenge Amazon FBA (Automatisation WhatsApp)</w:t>
      </w:r>
    </w:p>
    <w:p w14:paraId="363CA747">
      <w:pPr>
        <w:pStyle w:val="3"/>
      </w:pPr>
      <w:r>
        <w:t>1. Objet du document</w:t>
      </w:r>
    </w:p>
    <w:p w14:paraId="1F9ACBE0">
      <w:r>
        <w:t>Ce document est le document de remise client du système d'automatisation WhatsApp construit pour le Challenge Amazon FBA.</w:t>
      </w:r>
    </w:p>
    <w:p w14:paraId="71791887">
      <w:r>
        <w:t>Il explique :</w:t>
      </w:r>
    </w:p>
    <w:p w14:paraId="4FEDF710">
      <w:pPr>
        <w:ind w:left="288" w:hanging="216"/>
      </w:pPr>
      <w:r>
        <w:t>• ce qui a été livré</w:t>
      </w:r>
    </w:p>
    <w:p w14:paraId="5D41638C">
      <w:pPr>
        <w:ind w:left="288" w:hanging="216"/>
      </w:pPr>
      <w:r>
        <w:t>• comment utiliser le système de bout en bout</w:t>
      </w:r>
    </w:p>
    <w:p w14:paraId="08921379">
      <w:pPr>
        <w:ind w:left="288" w:hanging="216"/>
      </w:pPr>
      <w:r>
        <w:t>• quels liens et outils doivent être utilisés</w:t>
      </w:r>
    </w:p>
    <w:p w14:paraId="2F0458AF">
      <w:pPr>
        <w:ind w:left="288" w:hanging="216"/>
      </w:pPr>
      <w:r>
        <w:t>• quoi faire avant, pendant et après chaque live</w:t>
      </w:r>
    </w:p>
    <w:p w14:paraId="500EAB30">
      <w:pPr>
        <w:ind w:left="288" w:hanging="216"/>
      </w:pPr>
      <w:r>
        <w:t>• comment vérifier que tout fonctionne</w:t>
      </w:r>
    </w:p>
    <w:p w14:paraId="193AA138">
      <w:pPr>
        <w:ind w:left="288" w:hanging="216"/>
      </w:pPr>
      <w:r>
        <w:t>• quelles sont les possibilités d'évolution et de scaling du système</w:t>
      </w:r>
    </w:p>
    <w:p w14:paraId="5A01B528">
      <w:r>
        <w:t>---</w:t>
      </w:r>
    </w:p>
    <w:p w14:paraId="423F97AF">
      <w:pPr>
        <w:pStyle w:val="3"/>
      </w:pPr>
      <w:r>
        <w:t>2. Ce qui a été livré</w:t>
      </w:r>
    </w:p>
    <w:p w14:paraId="61BB19E6">
      <w:pPr>
        <w:pStyle w:val="4"/>
      </w:pPr>
      <w:r>
        <w:t>2.1 Résultat métier</w:t>
      </w:r>
    </w:p>
    <w:p w14:paraId="40404122">
      <w:pPr>
        <w:ind w:left="288" w:hanging="216"/>
      </w:pPr>
      <w:r>
        <w:t>• Les leads sont captés depuis les funnels Systeme.io et injectés dans la plateforme.</w:t>
      </w:r>
    </w:p>
    <w:p w14:paraId="5590275E">
      <w:pPr>
        <w:ind w:left="288" w:hanging="216"/>
      </w:pPr>
      <w:r>
        <w:t>• Les contacts sont enrôlés automatiquement dans la bonne cohorte (`EU` ou `US-CA`).</w:t>
      </w:r>
    </w:p>
    <w:p w14:paraId="527756B8">
      <w:pPr>
        <w:ind w:left="288" w:hanging="216"/>
      </w:pPr>
      <w:r>
        <w:t>• Les messages WhatsApp sont envoyés via Wati avec les templates approuvés.</w:t>
      </w:r>
    </w:p>
    <w:p w14:paraId="0AD2BDF9">
      <w:pPr>
        <w:ind w:left="288" w:hanging="216"/>
      </w:pPr>
      <w:r>
        <w:t>• Les signaux StreamYard (inscrits / présents) pilotent les branches de relance Jour 2, Jour 3 et post-live.</w:t>
      </w:r>
    </w:p>
    <w:p w14:paraId="6023528A">
      <w:pPr>
        <w:ind w:left="288" w:hanging="216"/>
      </w:pPr>
      <w:r>
        <w:t>• Les envois s'arrêtent automatiquement après détection d'un achat.</w:t>
      </w:r>
    </w:p>
    <w:p w14:paraId="1FEB869E">
      <w:pPr>
        <w:ind w:left="288" w:hanging="216"/>
      </w:pPr>
      <w:r>
        <w:t>• Un portail opérateur `PILOTAGE LIVE` permet d'exécuter le workflow live sans SSH, sans Termius et sans commande `curl`.</w:t>
      </w:r>
    </w:p>
    <w:p w14:paraId="3245CD12">
      <w:pPr>
        <w:pStyle w:val="4"/>
      </w:pPr>
      <w:r>
        <w:t>2.2 Composants principaux</w:t>
      </w:r>
    </w:p>
    <w:p w14:paraId="3DC5A0E8">
      <w:pPr>
        <w:ind w:left="288" w:hanging="216"/>
      </w:pPr>
      <w:r>
        <w:t>• WhatsApp Business / envoi des messages : Wati</w:t>
      </w:r>
    </w:p>
    <w:p w14:paraId="638C6599">
      <w:pPr>
        <w:ind w:left="288" w:hanging="216"/>
      </w:pPr>
      <w:r>
        <w:t>• Source des leads : Systeme.io</w:t>
      </w:r>
    </w:p>
    <w:p w14:paraId="0A65CB6A">
      <w:pPr>
        <w:ind w:left="288" w:hanging="216"/>
      </w:pPr>
      <w:r>
        <w:t>• Orchestration : n8n</w:t>
      </w:r>
    </w:p>
    <w:p w14:paraId="50129226">
      <w:pPr>
        <w:ind w:left="288" w:hanging="216"/>
      </w:pPr>
      <w:r>
        <w:t>• Services plateforme : API, scheduler, scoring, consentement, logique campagne</w:t>
      </w:r>
    </w:p>
    <w:p w14:paraId="76075E04">
      <w:pPr>
        <w:ind w:left="288" w:hanging="216"/>
      </w:pPr>
      <w:r>
        <w:t>• Interface opérateur :</w:t>
      </w:r>
    </w:p>
    <w:p w14:paraId="7BF5AE54">
      <w:pPr>
        <w:ind w:left="288" w:hanging="216"/>
      </w:pPr>
      <w:r>
        <w:t>• Console Admin</w:t>
      </w:r>
    </w:p>
    <w:p w14:paraId="15D7B81D">
      <w:pPr>
        <w:ind w:left="288" w:hanging="216"/>
      </w:pPr>
      <w:r>
        <w:t>• Portail StreamYard `PILOTAGE LIVE`</w:t>
      </w:r>
    </w:p>
    <w:p w14:paraId="15DD3283">
      <w:r>
        <w:t>---</w:t>
      </w:r>
    </w:p>
    <w:p w14:paraId="179E532D">
      <w:pPr>
        <w:pStyle w:val="3"/>
      </w:pPr>
      <w:r>
        <w:t>3. Définitions utiles</w:t>
      </w:r>
    </w:p>
    <w:p w14:paraId="3B5DC100">
      <w:pPr>
        <w:ind w:left="288" w:hanging="216"/>
      </w:pPr>
      <w:r>
        <w:t>• **Cohorte**</w:t>
      </w:r>
    </w:p>
    <w:p w14:paraId="49A668A3">
      <w:pPr>
        <w:ind w:left="288" w:hanging="216"/>
      </w:pPr>
      <w:r>
        <w:t>• `EU`</w:t>
      </w:r>
    </w:p>
    <w:p w14:paraId="054B7EA1">
      <w:pPr>
        <w:ind w:left="288" w:hanging="216"/>
      </w:pPr>
      <w:r>
        <w:t>• `US-CA`</w:t>
      </w:r>
    </w:p>
    <w:p w14:paraId="38181EAF">
      <w:pPr>
        <w:ind w:left="288" w:hanging="216"/>
      </w:pPr>
      <w:r>
        <w:t>• **Edition key**</w:t>
      </w:r>
    </w:p>
    <w:p w14:paraId="37535790">
      <w:pPr>
        <w:ind w:left="288" w:hanging="216"/>
      </w:pPr>
      <w:r>
        <w:t>• identifiant unique d'une édition du challenge</w:t>
      </w:r>
    </w:p>
    <w:p w14:paraId="0FC07277">
      <w:pPr>
        <w:ind w:left="288" w:hanging="216"/>
      </w:pPr>
      <w:r>
        <w:t>• exemple : `2026-05-21-usca`</w:t>
      </w:r>
    </w:p>
    <w:p w14:paraId="2EF14A87">
      <w:pPr>
        <w:ind w:left="288" w:hanging="216"/>
      </w:pPr>
      <w:r>
        <w:t>• **Jour**</w:t>
      </w:r>
    </w:p>
    <w:p w14:paraId="53F875E7">
      <w:pPr>
        <w:ind w:left="288" w:hanging="216"/>
      </w:pPr>
      <w:r>
        <w:t>• `1`, `2`, `3`</w:t>
      </w:r>
    </w:p>
    <w:p w14:paraId="0716691D">
      <w:pPr>
        <w:ind w:left="288" w:hanging="216"/>
      </w:pPr>
      <w:r>
        <w:t>• correspond aux 3 sessions live du challenge</w:t>
      </w:r>
    </w:p>
    <w:p w14:paraId="5A74E1A6">
      <w:pPr>
        <w:ind w:left="288" w:hanging="216"/>
      </w:pPr>
      <w:r>
        <w:t>• **Template Wati**</w:t>
      </w:r>
    </w:p>
    <w:p w14:paraId="70780A8D">
      <w:pPr>
        <w:ind w:left="288" w:hanging="216"/>
      </w:pPr>
      <w:r>
        <w:t>• message WhatsApp validé avec variables `{{1}}`, `{{2}}`, `{{3}}`, `{{4}}`</w:t>
      </w:r>
    </w:p>
    <w:p w14:paraId="7CB56BD1">
      <w:pPr>
        <w:ind w:left="288" w:hanging="216"/>
      </w:pPr>
      <w:r>
        <w:t>• **PILOTAGE LIVE**</w:t>
      </w:r>
    </w:p>
    <w:p w14:paraId="1D915B07">
      <w:pPr>
        <w:ind w:left="288" w:hanging="216"/>
      </w:pPr>
      <w:r>
        <w:t>• page opérateur utilisée pour :</w:t>
      </w:r>
    </w:p>
    <w:p w14:paraId="11014DAC">
      <w:pPr>
        <w:ind w:left="288" w:hanging="216"/>
      </w:pPr>
      <w:r>
        <w:t>• enregistrer le lien StreamYard du jour</w:t>
      </w:r>
    </w:p>
    <w:p w14:paraId="70628CA8">
      <w:pPr>
        <w:ind w:left="288" w:hanging="216"/>
      </w:pPr>
      <w:r>
        <w:t>• enregistrer les liens variables de l'édition</w:t>
      </w:r>
    </w:p>
    <w:p w14:paraId="59BD44AC">
      <w:pPr>
        <w:ind w:left="288" w:hanging="216"/>
      </w:pPr>
      <w:r>
        <w:t>• envoyer les inscrits StreamYard</w:t>
      </w:r>
    </w:p>
    <w:p w14:paraId="135B7D4C">
      <w:pPr>
        <w:ind w:left="288" w:hanging="216"/>
      </w:pPr>
      <w:r>
        <w:t>• envoyer les présents StreamYard</w:t>
      </w:r>
    </w:p>
    <w:p w14:paraId="06F34769">
      <w:r>
        <w:t>---</w:t>
      </w:r>
    </w:p>
    <w:p w14:paraId="16F53C49">
      <w:pPr>
        <w:pStyle w:val="3"/>
      </w:pPr>
      <w:r>
        <w:t>4. Liens et accès à utiliser</w:t>
      </w:r>
    </w:p>
    <w:p w14:paraId="3CB0A56B">
      <w:pPr>
        <w:pStyle w:val="4"/>
      </w:pPr>
      <w:r>
        <w:t>4.1 Console Admin</w:t>
      </w:r>
    </w:p>
    <w:p w14:paraId="040BE40A">
      <w:pPr>
        <w:ind w:left="288" w:hanging="216"/>
      </w:pPr>
      <w:r>
        <w:t>• URL : `http://whatsapp.178.104.229.163.nip.io:3001/`</w:t>
      </w:r>
    </w:p>
    <w:p w14:paraId="30F1F28B">
      <w:r>
        <w:t>Utilité :</w:t>
      </w:r>
    </w:p>
    <w:p w14:paraId="72E3B82A">
      <w:pPr>
        <w:ind w:left="288" w:hanging="216"/>
      </w:pPr>
      <w:r>
        <w:t>• voir l'état général de la plateforme</w:t>
      </w:r>
    </w:p>
    <w:p w14:paraId="5F9D50E4">
      <w:pPr>
        <w:ind w:left="288" w:hanging="216"/>
      </w:pPr>
      <w:r>
        <w:t>• suivre les contacts</w:t>
      </w:r>
    </w:p>
    <w:p w14:paraId="741E065C">
      <w:pPr>
        <w:ind w:left="288" w:hanging="216"/>
      </w:pPr>
      <w:r>
        <w:t>• suivre les messages envoyés</w:t>
      </w:r>
    </w:p>
    <w:p w14:paraId="704D1311">
      <w:pPr>
        <w:ind w:left="288" w:hanging="216"/>
      </w:pPr>
      <w:r>
        <w:t>• suivre les relances humaines</w:t>
      </w:r>
    </w:p>
    <w:p w14:paraId="48823265">
      <w:pPr>
        <w:pStyle w:val="4"/>
      </w:pPr>
      <w:r>
        <w:t>4.2 Portail StreamYard - PILOTAGE LIVE</w:t>
      </w:r>
    </w:p>
    <w:p w14:paraId="43830BF3">
      <w:pPr>
        <w:ind w:left="288" w:hanging="216"/>
      </w:pPr>
      <w:r>
        <w:t>• URL : `http://whatsapp.178.104.229.163.nip.io:3001/ops/streamyard?token=ops_streamyard_2026_fba_client_x9K4mP2qL7zR`</w:t>
      </w:r>
    </w:p>
    <w:p w14:paraId="36B6E487">
      <w:r>
        <w:t>Important :</w:t>
      </w:r>
    </w:p>
    <w:p w14:paraId="648B270D">
      <w:pPr>
        <w:ind w:left="288" w:hanging="216"/>
      </w:pPr>
      <w:r>
        <w:t>• ce lien doit rester privé</w:t>
      </w:r>
    </w:p>
    <w:p w14:paraId="49EEC1D9">
      <w:pPr>
        <w:ind w:left="288" w:hanging="216"/>
      </w:pPr>
      <w:r>
        <w:t>• il donne accès à l'outil opérateur du challenge</w:t>
      </w:r>
    </w:p>
    <w:p w14:paraId="5AB1E14F">
      <w:pPr>
        <w:pStyle w:val="4"/>
      </w:pPr>
      <w:r>
        <w:t>4.3 Wati</w:t>
      </w:r>
    </w:p>
    <w:p w14:paraId="12DFECDC">
      <w:r>
        <w:t>À confirmer côté client :</w:t>
      </w:r>
    </w:p>
    <w:p w14:paraId="30FAC75E">
      <w:pPr>
        <w:ind w:left="288" w:hanging="216"/>
      </w:pPr>
      <w:r>
        <w:t>• nom du workspace Wati</w:t>
      </w:r>
    </w:p>
    <w:p w14:paraId="4E220959">
      <w:pPr>
        <w:ind w:left="288" w:hanging="216"/>
      </w:pPr>
      <w:r>
        <w:t>• numéro WhatsApp Business connecté</w:t>
      </w:r>
    </w:p>
    <w:p w14:paraId="4701B238">
      <w:r>
        <w:t>Utilité :</w:t>
      </w:r>
    </w:p>
    <w:p w14:paraId="0D3B6D16">
      <w:pPr>
        <w:ind w:left="288" w:hanging="216"/>
      </w:pPr>
      <w:r>
        <w:t>• recevoir les réponses des leads</w:t>
      </w:r>
    </w:p>
    <w:p w14:paraId="3A1BE296">
      <w:pPr>
        <w:ind w:left="288" w:hanging="216"/>
      </w:pPr>
      <w:r>
        <w:t>• répondre manuellement si nécessaire</w:t>
      </w:r>
    </w:p>
    <w:p w14:paraId="0A752046">
      <w:pPr>
        <w:ind w:left="288" w:hanging="216"/>
      </w:pPr>
      <w:r>
        <w:t>• surveiller les conversations et notifications</w:t>
      </w:r>
    </w:p>
    <w:p w14:paraId="129ADA8F">
      <w:r>
        <w:t>---</w:t>
      </w:r>
    </w:p>
    <w:p w14:paraId="331A428B">
      <w:pPr>
        <w:pStyle w:val="3"/>
      </w:pPr>
      <w:r>
        <w:t>5. Liens variables à renseigner pour chaque édition</w:t>
      </w:r>
    </w:p>
    <w:p w14:paraId="21EC63B0">
      <w:r>
        <w:t>Ces liens ne sont pas stockés comme une configuration fixe globale.</w:t>
      </w:r>
    </w:p>
    <w:p w14:paraId="3800EEDB">
      <w:r>
        <w:t>Ils sont maintenant gérés **par édition**, directement depuis `PILOTAGE LIVE`.</w:t>
      </w:r>
    </w:p>
    <w:p w14:paraId="6D9054C0">
      <w:pPr>
        <w:pStyle w:val="4"/>
      </w:pPr>
      <w:r>
        <w:t>5.1 Liens à prévoir</w:t>
      </w:r>
    </w:p>
    <w:p w14:paraId="60924560">
      <w:pPr>
        <w:ind w:left="288" w:hanging="216"/>
      </w:pPr>
      <w:r>
        <w:t>• lien de paiement de l'offre Jour 3</w:t>
      </w:r>
    </w:p>
    <w:p w14:paraId="21731E2C">
      <w:pPr>
        <w:ind w:left="288" w:hanging="216"/>
      </w:pPr>
      <w:r>
        <w:t>• lien de réservation / closer</w:t>
      </w:r>
    </w:p>
    <w:p w14:paraId="3D14A06F">
      <w:pPr>
        <w:ind w:left="288" w:hanging="216"/>
      </w:pPr>
      <w:r>
        <w:t>• lien replay Jour 1</w:t>
      </w:r>
    </w:p>
    <w:p w14:paraId="42172AE4">
      <w:pPr>
        <w:ind w:left="288" w:hanging="216"/>
      </w:pPr>
      <w:r>
        <w:t>• lien replay Jour 2</w:t>
      </w:r>
    </w:p>
    <w:p w14:paraId="20908BE6">
      <w:pPr>
        <w:ind w:left="288" w:hanging="216"/>
      </w:pPr>
      <w:r>
        <w:t>• lien replay Jour 3</w:t>
      </w:r>
    </w:p>
    <w:p w14:paraId="3296BAF0">
      <w:pPr>
        <w:pStyle w:val="4"/>
      </w:pPr>
      <w:r>
        <w:t>5.2 Où ces liens sont utilisés</w:t>
      </w:r>
    </w:p>
    <w:p w14:paraId="3AF25D06">
      <w:pPr>
        <w:ind w:left="288" w:hanging="216"/>
      </w:pPr>
      <w:r>
        <w:t>• **Lien paiement**</w:t>
      </w:r>
    </w:p>
    <w:p w14:paraId="324DA510">
      <w:pPr>
        <w:ind w:left="288" w:hanging="216"/>
      </w:pPr>
      <w:r>
        <w:t>• utilisé dans le template `live_day3_offer_hplus2`</w:t>
      </w:r>
    </w:p>
    <w:p w14:paraId="5F1AE87B">
      <w:pPr>
        <w:ind w:left="288" w:hanging="216"/>
      </w:pPr>
      <w:r>
        <w:t>• **Lien closer / réservation**</w:t>
      </w:r>
    </w:p>
    <w:p w14:paraId="72ADEF26">
      <w:pPr>
        <w:ind w:left="288" w:hanging="216"/>
      </w:pPr>
      <w:r>
        <w:t>• utilisé dans :</w:t>
      </w:r>
    </w:p>
    <w:p w14:paraId="20C3E9A2">
      <w:pPr>
        <w:ind w:left="288" w:hanging="216"/>
      </w:pPr>
      <w:r>
        <w:t>• `post_closer_call`</w:t>
      </w:r>
    </w:p>
    <w:p w14:paraId="5665023D">
      <w:pPr>
        <w:ind w:left="288" w:hanging="216"/>
      </w:pPr>
      <w:r>
        <w:t>• `post_recap_attended`</w:t>
      </w:r>
    </w:p>
    <w:p w14:paraId="4DE063B2">
      <w:pPr>
        <w:ind w:left="288" w:hanging="216"/>
      </w:pPr>
      <w:r>
        <w:t>• **Liens replay**</w:t>
      </w:r>
    </w:p>
    <w:p w14:paraId="3694DFDC">
      <w:pPr>
        <w:ind w:left="288" w:hanging="216"/>
      </w:pPr>
      <w:r>
        <w:t>• utilisés dans :</w:t>
      </w:r>
    </w:p>
    <w:p w14:paraId="5147729E">
      <w:pPr>
        <w:ind w:left="288" w:hanging="216"/>
      </w:pPr>
      <w:r>
        <w:t>• `post_recap_registered_absent`</w:t>
      </w:r>
    </w:p>
    <w:p w14:paraId="7F82B788">
      <w:pPr>
        <w:ind w:left="288" w:hanging="216"/>
      </w:pPr>
      <w:r>
        <w:t>• `post_recap_not_registered`</w:t>
      </w:r>
    </w:p>
    <w:p w14:paraId="3DBC80F1">
      <w:pPr>
        <w:pStyle w:val="4"/>
      </w:pPr>
      <w:r>
        <w:t>5.3 Règle importante</w:t>
      </w:r>
    </w:p>
    <w:p w14:paraId="141E2F73">
      <w:r>
        <w:t>Ces liens doivent être renseignés pour **chaque nouvelle édition** si :</w:t>
      </w:r>
    </w:p>
    <w:p w14:paraId="67CBC913">
      <w:pPr>
        <w:ind w:left="288" w:hanging="216"/>
      </w:pPr>
      <w:r>
        <w:t>• l'offre change</w:t>
      </w:r>
    </w:p>
    <w:p w14:paraId="4B410D25">
      <w:pPr>
        <w:ind w:left="288" w:hanging="216"/>
      </w:pPr>
      <w:r>
        <w:t>• le lien closer change</w:t>
      </w:r>
    </w:p>
    <w:p w14:paraId="30F6F2BC">
      <w:pPr>
        <w:ind w:left="288" w:hanging="216"/>
      </w:pPr>
      <w:r>
        <w:t>• les liens replay changent</w:t>
      </w:r>
    </w:p>
    <w:p w14:paraId="6535E052">
      <w:r>
        <w:t>---</w:t>
      </w:r>
    </w:p>
    <w:p w14:paraId="79F75A95">
      <w:pPr>
        <w:pStyle w:val="3"/>
      </w:pPr>
      <w:r>
        <w:t>6. Templates Wati attendus</w:t>
      </w:r>
    </w:p>
    <w:p w14:paraId="30B57A48">
      <w:r>
        <w:t>Le système a été aligné sur les templates Wati validés / prévus, notamment :</w:t>
      </w:r>
    </w:p>
    <w:p w14:paraId="708BB24C">
      <w:pPr>
        <w:ind w:left="288" w:hanging="216"/>
      </w:pPr>
      <w:r>
        <w:t>• `welcome`</w:t>
      </w:r>
    </w:p>
    <w:p w14:paraId="7935EF39">
      <w:pPr>
        <w:ind w:left="288" w:hanging="216"/>
      </w:pPr>
      <w:r>
        <w:t>• `countdown_j6` à `countdown_j1`</w:t>
      </w:r>
    </w:p>
    <w:p w14:paraId="0A09014F">
      <w:pPr>
        <w:ind w:left="288" w:hanging="216"/>
      </w:pPr>
      <w:r>
        <w:t>• `live_day1`</w:t>
      </w:r>
    </w:p>
    <w:p w14:paraId="3C430F6A">
      <w:pPr>
        <w:ind w:left="288" w:hanging="216"/>
      </w:pPr>
      <w:r>
        <w:t>• `live_day1_h10`</w:t>
      </w:r>
    </w:p>
    <w:p w14:paraId="286CBA5C">
      <w:pPr>
        <w:ind w:left="288" w:hanging="216"/>
      </w:pPr>
      <w:r>
        <w:t>• `live_day1_hplus5`</w:t>
      </w:r>
    </w:p>
    <w:p w14:paraId="629CF41E">
      <w:pPr>
        <w:ind w:left="288" w:hanging="216"/>
      </w:pPr>
      <w:r>
        <w:t>• `live_day2_attended_v2`</w:t>
      </w:r>
    </w:p>
    <w:p w14:paraId="1C5CE5DA">
      <w:pPr>
        <w:ind w:left="288" w:hanging="216"/>
      </w:pPr>
      <w:r>
        <w:t>• `live_day2_registered_absent`</w:t>
      </w:r>
    </w:p>
    <w:p w14:paraId="747FC9F3">
      <w:pPr>
        <w:ind w:left="288" w:hanging="216"/>
      </w:pPr>
      <w:r>
        <w:t>• `live_day2_not_registered`</w:t>
      </w:r>
    </w:p>
    <w:p w14:paraId="5965E427">
      <w:pPr>
        <w:ind w:left="288" w:hanging="216"/>
      </w:pPr>
      <w:r>
        <w:t>• `live_day2_h10`</w:t>
      </w:r>
    </w:p>
    <w:p w14:paraId="7D91EFF4">
      <w:pPr>
        <w:ind w:left="288" w:hanging="216"/>
      </w:pPr>
      <w:r>
        <w:t>• `live_day2_hplus5`</w:t>
      </w:r>
    </w:p>
    <w:p w14:paraId="6A567E26">
      <w:pPr>
        <w:ind w:left="288" w:hanging="216"/>
      </w:pPr>
      <w:r>
        <w:t>• `live_day3_attended_v2`</w:t>
      </w:r>
    </w:p>
    <w:p w14:paraId="537FD8B6">
      <w:pPr>
        <w:ind w:left="288" w:hanging="216"/>
      </w:pPr>
      <w:r>
        <w:t>• `live_day3_registered_absent`</w:t>
      </w:r>
    </w:p>
    <w:p w14:paraId="22C0FCB7">
      <w:pPr>
        <w:ind w:left="288" w:hanging="216"/>
      </w:pPr>
      <w:r>
        <w:t>• `live_day3_not_registered`</w:t>
      </w:r>
    </w:p>
    <w:p w14:paraId="7C0DF3CE">
      <w:pPr>
        <w:ind w:left="288" w:hanging="216"/>
      </w:pPr>
      <w:r>
        <w:t>• `live_day3_h10`</w:t>
      </w:r>
    </w:p>
    <w:p w14:paraId="5BF52A19">
      <w:pPr>
        <w:ind w:left="288" w:hanging="216"/>
      </w:pPr>
      <w:r>
        <w:t>• `live_day3_hplus5`</w:t>
      </w:r>
    </w:p>
    <w:p w14:paraId="59367D5A">
      <w:pPr>
        <w:ind w:left="288" w:hanging="216"/>
      </w:pPr>
      <w:r>
        <w:t>• `live_day3_offer_hplus2`</w:t>
      </w:r>
    </w:p>
    <w:p w14:paraId="79A10778">
      <w:pPr>
        <w:ind w:left="288" w:hanging="216"/>
      </w:pPr>
      <w:r>
        <w:t>• `post_recap_attended`</w:t>
      </w:r>
    </w:p>
    <w:p w14:paraId="0F8F6545">
      <w:pPr>
        <w:ind w:left="288" w:hanging="216"/>
      </w:pPr>
      <w:r>
        <w:t>• `post_recap_registered_absent`</w:t>
      </w:r>
    </w:p>
    <w:p w14:paraId="64252AA4">
      <w:pPr>
        <w:ind w:left="288" w:hanging="216"/>
      </w:pPr>
      <w:r>
        <w:t>• `post_recap_not_registered`</w:t>
      </w:r>
    </w:p>
    <w:p w14:paraId="13587D12">
      <w:pPr>
        <w:ind w:left="288" w:hanging="216"/>
      </w:pPr>
      <w:r>
        <w:t>• `post_inaction_reason`</w:t>
      </w:r>
    </w:p>
    <w:p w14:paraId="4D64FF20">
      <w:pPr>
        <w:ind w:left="288" w:hanging="216"/>
      </w:pPr>
      <w:r>
        <w:t>• `post_closer_call`</w:t>
      </w:r>
    </w:p>
    <w:p w14:paraId="1BEC5214">
      <w:r>
        <w:t>Remarque :</w:t>
      </w:r>
    </w:p>
    <w:p w14:paraId="6BC1EDB9">
      <w:pPr>
        <w:ind w:left="288" w:hanging="216"/>
      </w:pPr>
      <w:r>
        <w:t>• `post_testimonials` reste optionnel selon disponibilité du contenu réel</w:t>
      </w:r>
    </w:p>
    <w:p w14:paraId="03DC8B79">
      <w:r>
        <w:t>---</w:t>
      </w:r>
    </w:p>
    <w:p w14:paraId="2DB51EEB">
      <w:pPr>
        <w:pStyle w:val="3"/>
      </w:pPr>
      <w:r>
        <w:t>7. Procédure d'utilisation complète</w:t>
      </w:r>
    </w:p>
    <w:p w14:paraId="116E4445">
      <w:r>
        <w:t>Cette partie est écrite pour permettre une utilisation autonome, sans intervention technique.</w:t>
      </w:r>
    </w:p>
    <w:p w14:paraId="448963BD">
      <w:pPr>
        <w:pStyle w:val="4"/>
      </w:pPr>
      <w:r>
        <w:t>Etape 1 - Vérifier Wati</w:t>
      </w:r>
    </w:p>
    <w:p w14:paraId="6B67D437">
      <w:r>
        <w:t>Avant de lancer une édition :</w:t>
      </w:r>
    </w:p>
    <w:p w14:paraId="0519F103">
      <w:r>
        <w:t>1. Ouvrir Wati</w:t>
      </w:r>
    </w:p>
    <w:p w14:paraId="53D2609D">
      <w:r>
        <w:t>2. Vérifier que le numéro WhatsApp Business est bien connecté</w:t>
      </w:r>
    </w:p>
    <w:p w14:paraId="148F17DF">
      <w:r>
        <w:t>3. Vérifier que les templates nécessaires sont approuvés</w:t>
      </w:r>
    </w:p>
    <w:p w14:paraId="7A808784">
      <w:r>
        <w:t>4. Vérifier que l'inbox Wati est accessible</w:t>
      </w:r>
    </w:p>
    <w:p w14:paraId="284C2D86">
      <w:r>
        <w:t>Vérification conseillée :</w:t>
      </w:r>
    </w:p>
    <w:p w14:paraId="061C4662">
      <w:pPr>
        <w:ind w:left="288" w:hanging="216"/>
      </w:pPr>
      <w:r>
        <w:t>• envoyer un test manuel sur un numéro de test</w:t>
      </w:r>
    </w:p>
    <w:p w14:paraId="74CF0956">
      <w:pPr>
        <w:pStyle w:val="4"/>
      </w:pPr>
      <w:r>
        <w:t>Etape 2 - Vérifier Systeme.io</w:t>
      </w:r>
    </w:p>
    <w:p w14:paraId="701D6596">
      <w:r>
        <w:t>Pour chaque funnel actif :</w:t>
      </w:r>
    </w:p>
    <w:p w14:paraId="698FB333">
      <w:r>
        <w:t>1. Ouvrir le funnel Systeme.io</w:t>
      </w:r>
    </w:p>
    <w:p w14:paraId="522BCB66">
      <w:r>
        <w:t>2. Aller sur la page d'opt-in</w:t>
      </w:r>
    </w:p>
    <w:p w14:paraId="2A504CC1">
      <w:r>
        <w:t>3. Vérifier que la règle d'automatisation webhook existe bien</w:t>
      </w:r>
    </w:p>
    <w:p w14:paraId="4267F7B9">
      <w:r>
        <w:t>Funnels concernés :</w:t>
      </w:r>
    </w:p>
    <w:p w14:paraId="6680B85A">
      <w:pPr>
        <w:ind w:left="288" w:hanging="216"/>
      </w:pPr>
      <w:r>
        <w:t>• funnel EU</w:t>
      </w:r>
    </w:p>
    <w:p w14:paraId="7D8B9B0D">
      <w:pPr>
        <w:ind w:left="288" w:hanging="216"/>
      </w:pPr>
      <w:r>
        <w:t>• funnel US/CA</w:t>
      </w:r>
    </w:p>
    <w:p w14:paraId="6DAF0428">
      <w:r>
        <w:t>Effet attendu :</w:t>
      </w:r>
    </w:p>
    <w:p w14:paraId="6DE3F2AC">
      <w:pPr>
        <w:ind w:left="288" w:hanging="216"/>
      </w:pPr>
      <w:r>
        <w:t>• à chaque inscription, le contact est créé dans la plateforme</w:t>
      </w:r>
    </w:p>
    <w:p w14:paraId="12FE7599">
      <w:pPr>
        <w:ind w:left="288" w:hanging="216"/>
      </w:pPr>
      <w:r>
        <w:t>• le `welcome` est envoyé automatiquement</w:t>
      </w:r>
    </w:p>
    <w:p w14:paraId="6ED29948">
      <w:pPr>
        <w:pStyle w:val="4"/>
      </w:pPr>
      <w:r>
        <w:t>Etape 3 - Préparer les lives StreamYard</w:t>
      </w:r>
    </w:p>
    <w:p w14:paraId="1CAC72DD">
      <w:r>
        <w:t>Pour chaque cohorte et chaque jour :</w:t>
      </w:r>
    </w:p>
    <w:p w14:paraId="06E7B9AD">
      <w:r>
        <w:t>1. créer ou vérifier le live StreamYard</w:t>
      </w:r>
    </w:p>
    <w:p w14:paraId="3D8F7F57">
      <w:r>
        <w:t>2. récupérer le lien du live</w:t>
      </w:r>
    </w:p>
    <w:p w14:paraId="3BDD1A69">
      <w:r>
        <w:t>3. préparer la liste des inscrits</w:t>
      </w:r>
    </w:p>
    <w:p w14:paraId="4F4D2386">
      <w:r>
        <w:t>4. après le live, préparer la liste des présents</w:t>
      </w:r>
    </w:p>
    <w:p w14:paraId="21C52922">
      <w:r>
        <w:t>---</w:t>
      </w:r>
    </w:p>
    <w:p w14:paraId="74D851A2">
      <w:pPr>
        <w:pStyle w:val="3"/>
      </w:pPr>
      <w:r>
        <w:t>8. Utilisation du portail PILOTAGE LIVE</w:t>
      </w:r>
    </w:p>
    <w:p w14:paraId="3E46A3BA">
      <w:pPr>
        <w:pStyle w:val="4"/>
      </w:pPr>
      <w:r>
        <w:t>8.1 Avant le live - enregistrer le lien du jour</w:t>
      </w:r>
    </w:p>
    <w:p w14:paraId="7BFEA936">
      <w:r>
        <w:t>À faire pour chaque cohorte et chaque jour.</w:t>
      </w:r>
    </w:p>
    <w:p w14:paraId="227678C2">
      <w:r>
        <w:t>1. Ouvrir `PILOTAGE LIVE`</w:t>
      </w:r>
    </w:p>
    <w:p w14:paraId="67D06FD7">
      <w:r>
        <w:t>2. Choisir la cohorte</w:t>
      </w:r>
    </w:p>
    <w:p w14:paraId="7E6DB5D0">
      <w:r>
        <w:t>3. Renseigner `edition_key`</w:t>
      </w:r>
    </w:p>
    <w:p w14:paraId="5715D894">
      <w:r>
        <w:t>4. Choisir le jour (`1`, `2` ou `3`)</w:t>
      </w:r>
    </w:p>
    <w:p w14:paraId="00F0F928">
      <w:r>
        <w:t>5. Coller le lien StreamYard du jour</w:t>
      </w:r>
    </w:p>
    <w:p w14:paraId="466743C3">
      <w:r>
        <w:t>6. Cliquer sur **Enregistrer le live**</w:t>
      </w:r>
    </w:p>
    <w:p w14:paraId="04724D36">
      <w:r>
        <w:t>Effet :</w:t>
      </w:r>
    </w:p>
    <w:p w14:paraId="7FE9DCB9">
      <w:pPr>
        <w:ind w:left="288" w:hanging="216"/>
      </w:pPr>
      <w:r>
        <w:t>• les rappels live utiliseront le bon lien StreamYard</w:t>
      </w:r>
    </w:p>
    <w:p w14:paraId="68EE6B56">
      <w:pPr>
        <w:pStyle w:val="4"/>
      </w:pPr>
      <w:r>
        <w:t>8.2 Avant l'offre et le post-live - enregistrer les liens variables</w:t>
      </w:r>
    </w:p>
    <w:p w14:paraId="67C47096">
      <w:r>
        <w:t>À faire une fois par édition, puis à mettre à jour si les liens changent.</w:t>
      </w:r>
    </w:p>
    <w:p w14:paraId="20A08F51">
      <w:r>
        <w:t>1. Rester sur `PILOTAGE LIVE`</w:t>
      </w:r>
    </w:p>
    <w:p w14:paraId="5CC5906C">
      <w:r>
        <w:t>2. Garder la bonne cohorte et la bonne `edition_key`</w:t>
      </w:r>
    </w:p>
    <w:p w14:paraId="62FA4091">
      <w:r>
        <w:t>3. Renseigner :</w:t>
      </w:r>
    </w:p>
    <w:p w14:paraId="3B035023">
      <w:pPr>
        <w:ind w:left="288" w:hanging="216"/>
      </w:pPr>
      <w:r>
        <w:t>• lien paiement</w:t>
      </w:r>
    </w:p>
    <w:p w14:paraId="06F94F4A">
      <w:pPr>
        <w:ind w:left="288" w:hanging="216"/>
      </w:pPr>
      <w:r>
        <w:t>• lien closer / réservation</w:t>
      </w:r>
    </w:p>
    <w:p w14:paraId="1FB93E9A">
      <w:pPr>
        <w:ind w:left="288" w:hanging="216"/>
      </w:pPr>
      <w:r>
        <w:t>• replay Jour 1</w:t>
      </w:r>
    </w:p>
    <w:p w14:paraId="4EBF85FE">
      <w:pPr>
        <w:ind w:left="288" w:hanging="216"/>
      </w:pPr>
      <w:r>
        <w:t>• replay Jour 2</w:t>
      </w:r>
    </w:p>
    <w:p w14:paraId="7B121517">
      <w:pPr>
        <w:ind w:left="288" w:hanging="216"/>
      </w:pPr>
      <w:r>
        <w:t>• replay Jour 3</w:t>
      </w:r>
    </w:p>
    <w:p w14:paraId="3A46ABDA">
      <w:r>
        <w:t>4. Cliquer sur **Enregistrer les liens**</w:t>
      </w:r>
    </w:p>
    <w:p w14:paraId="07879C33">
      <w:r>
        <w:t>Effet :</w:t>
      </w:r>
    </w:p>
    <w:p w14:paraId="32F2648D">
      <w:pPr>
        <w:ind w:left="288" w:hanging="216"/>
      </w:pPr>
      <w:r>
        <w:t>• les messages d'offre Jour 3 utilisent le bon lien paiement</w:t>
      </w:r>
    </w:p>
    <w:p w14:paraId="2A0AB61B">
      <w:pPr>
        <w:ind w:left="288" w:hanging="216"/>
      </w:pPr>
      <w:r>
        <w:t>• les messages post-live utilisent les bons replays</w:t>
      </w:r>
    </w:p>
    <w:p w14:paraId="391D0B7A">
      <w:pPr>
        <w:ind w:left="288" w:hanging="216"/>
      </w:pPr>
      <w:r>
        <w:t>• les messages closer utilisent le bon lien de réservation</w:t>
      </w:r>
    </w:p>
    <w:p w14:paraId="09FC7E6A">
      <w:pPr>
        <w:pStyle w:val="4"/>
      </w:pPr>
      <w:r>
        <w:t>8.3 Juste avant le live - envoyer les inscrits</w:t>
      </w:r>
    </w:p>
    <w:p w14:paraId="18C58BDC">
      <w:r>
        <w:t>1. Exporter ou récupérer les inscrits StreamYard</w:t>
      </w:r>
    </w:p>
    <w:p w14:paraId="593C201C">
      <w:r>
        <w:t>2. Les coller dans la zone prévue ou importer un CSV</w:t>
      </w:r>
    </w:p>
    <w:p w14:paraId="490954B6">
      <w:r>
        <w:t>3. Cliquer sur **Envoyer les inscrits**</w:t>
      </w:r>
    </w:p>
    <w:p w14:paraId="7D0CDA71">
      <w:r>
        <w:t>Effet :</w:t>
      </w:r>
    </w:p>
    <w:p w14:paraId="4A06FCCD">
      <w:pPr>
        <w:ind w:left="288" w:hanging="216"/>
      </w:pPr>
      <w:r>
        <w:t>• le système saura distinguer :</w:t>
      </w:r>
    </w:p>
    <w:p w14:paraId="2384244B">
      <w:pPr>
        <w:ind w:left="288" w:hanging="216"/>
      </w:pPr>
      <w:r>
        <w:t>• les inscrits absents</w:t>
      </w:r>
    </w:p>
    <w:p w14:paraId="01AF6FCF">
      <w:pPr>
        <w:ind w:left="288" w:hanging="216"/>
      </w:pPr>
      <w:r>
        <w:t>• les non inscrits</w:t>
      </w:r>
    </w:p>
    <w:p w14:paraId="356C6144">
      <w:pPr>
        <w:pStyle w:val="4"/>
      </w:pPr>
      <w:r>
        <w:t>8.4 Après le live - envoyer les présents</w:t>
      </w:r>
    </w:p>
    <w:p w14:paraId="6C3068D1">
      <w:r>
        <w:t>1. Exporter ou récupérer les présents</w:t>
      </w:r>
    </w:p>
    <w:p w14:paraId="23B4FD9F">
      <w:r>
        <w:t>2. Les coller dans la zone prévue ou importer un CSV</w:t>
      </w:r>
    </w:p>
    <w:p w14:paraId="460DC0C5">
      <w:r>
        <w:t>3. Cliquer sur **Envoyer les présents**</w:t>
      </w:r>
    </w:p>
    <w:p w14:paraId="09B717B4">
      <w:r>
        <w:t>Effet :</w:t>
      </w:r>
    </w:p>
    <w:p w14:paraId="41E400E8">
      <w:pPr>
        <w:ind w:left="288" w:hanging="216"/>
      </w:pPr>
      <w:r>
        <w:t>• le système saura distinguer :</w:t>
      </w:r>
    </w:p>
    <w:p w14:paraId="106E3015">
      <w:pPr>
        <w:ind w:left="288" w:hanging="216"/>
      </w:pPr>
      <w:r>
        <w:t>• les présents</w:t>
      </w:r>
    </w:p>
    <w:p w14:paraId="52748E6B">
      <w:pPr>
        <w:ind w:left="288" w:hanging="216"/>
      </w:pPr>
      <w:r>
        <w:t>• les inscrits absents</w:t>
      </w:r>
    </w:p>
    <w:p w14:paraId="376EA82D">
      <w:pPr>
        <w:ind w:left="288" w:hanging="216"/>
      </w:pPr>
      <w:r>
        <w:t>• les non inscrits</w:t>
      </w:r>
    </w:p>
    <w:p w14:paraId="72E1C0A0">
      <w:r>
        <w:t>Cela permet d'envoyer la bonne relance au bon contact.</w:t>
      </w:r>
    </w:p>
    <w:p w14:paraId="794A3404">
      <w:r>
        <w:t>---</w:t>
      </w:r>
    </w:p>
    <w:p w14:paraId="0EAA2C1B">
      <w:pPr>
        <w:pStyle w:val="3"/>
      </w:pPr>
      <w:r>
        <w:t>9. Vérifications recommandées</w:t>
      </w:r>
    </w:p>
    <w:p w14:paraId="64468CC6">
      <w:pPr>
        <w:pStyle w:val="4"/>
      </w:pPr>
      <w:r>
        <w:t>9.1 Vérification simple à faire avant une vraie édition</w:t>
      </w:r>
    </w:p>
    <w:p w14:paraId="405A0598">
      <w:r>
        <w:t>1. Faire une inscription test sur le funnel</w:t>
      </w:r>
    </w:p>
    <w:p w14:paraId="37BF6F4B">
      <w:r>
        <w:t>2. Vérifier :</w:t>
      </w:r>
    </w:p>
    <w:p w14:paraId="5CB2265C">
      <w:pPr>
        <w:ind w:left="288" w:hanging="216"/>
      </w:pPr>
      <w:r>
        <w:t>• création du contact</w:t>
      </w:r>
    </w:p>
    <w:p w14:paraId="443C17E4">
      <w:pPr>
        <w:ind w:left="288" w:hanging="216"/>
      </w:pPr>
      <w:r>
        <w:t>• enrôlement</w:t>
      </w:r>
    </w:p>
    <w:p w14:paraId="26DEBF66">
      <w:pPr>
        <w:ind w:left="288" w:hanging="216"/>
      </w:pPr>
      <w:r>
        <w:t>• envoi du `welcome`</w:t>
      </w:r>
    </w:p>
    <w:p w14:paraId="415EA59B">
      <w:r>
        <w:t>3. Tester `PILOTAGE LIVE` avec :</w:t>
      </w:r>
    </w:p>
    <w:p w14:paraId="2F0ACD00">
      <w:pPr>
        <w:ind w:left="288" w:hanging="216"/>
      </w:pPr>
      <w:r>
        <w:t>• un lien StreamYard</w:t>
      </w:r>
    </w:p>
    <w:p w14:paraId="420C416C">
      <w:pPr>
        <w:ind w:left="288" w:hanging="216"/>
      </w:pPr>
      <w:r>
        <w:t>• des inscrits</w:t>
      </w:r>
    </w:p>
    <w:p w14:paraId="720F0EC9">
      <w:pPr>
        <w:ind w:left="288" w:hanging="216"/>
      </w:pPr>
      <w:r>
        <w:t>• des présents</w:t>
      </w:r>
    </w:p>
    <w:p w14:paraId="552AB001">
      <w:pPr>
        <w:pStyle w:val="4"/>
      </w:pPr>
      <w:r>
        <w:t>9.2 Vérification pendant l'exploitation</w:t>
      </w:r>
    </w:p>
    <w:p w14:paraId="61482E39">
      <w:r>
        <w:t>Surveiller :</w:t>
      </w:r>
    </w:p>
    <w:p w14:paraId="1E94DF78">
      <w:pPr>
        <w:ind w:left="288" w:hanging="216"/>
      </w:pPr>
      <w:r>
        <w:t>• Wati Inbox</w:t>
      </w:r>
    </w:p>
    <w:p w14:paraId="32AEA795">
      <w:pPr>
        <w:ind w:left="288" w:hanging="216"/>
      </w:pPr>
      <w:r>
        <w:t>• Console Admin</w:t>
      </w:r>
    </w:p>
    <w:p w14:paraId="0C50EA4F">
      <w:pPr>
        <w:ind w:left="288" w:hanging="216"/>
      </w:pPr>
      <w:r>
        <w:t>• nombre de messages envoyés</w:t>
      </w:r>
    </w:p>
    <w:p w14:paraId="55F4AB33">
      <w:pPr>
        <w:ind w:left="288" w:hanging="216"/>
      </w:pPr>
      <w:r>
        <w:t>• file de relances humaines</w:t>
      </w:r>
    </w:p>
    <w:p w14:paraId="2C4F677F">
      <w:r>
        <w:t>---</w:t>
      </w:r>
    </w:p>
    <w:p w14:paraId="66399967">
      <w:pPr>
        <w:pStyle w:val="3"/>
      </w:pPr>
      <w:r>
        <w:t>10. Que faire si quelque chose semble incorrect</w:t>
      </w:r>
    </w:p>
    <w:p w14:paraId="5E7E202A">
      <w:pPr>
        <w:pStyle w:val="4"/>
      </w:pPr>
      <w:r>
        <w:t>Message WhatsApp non envoyé</w:t>
      </w:r>
    </w:p>
    <w:p w14:paraId="0AA50C9C">
      <w:r>
        <w:t>Vérifier :</w:t>
      </w:r>
    </w:p>
    <w:p w14:paraId="4E71E1F3">
      <w:r>
        <w:t>1. que Wati est bien connecté</w:t>
      </w:r>
    </w:p>
    <w:p w14:paraId="52C15DD8">
      <w:r>
        <w:t>2. que le template existe et est approuvé</w:t>
      </w:r>
    </w:p>
    <w:p w14:paraId="7D548A9B">
      <w:r>
        <w:t>3. que le contact a bien donné son consentement</w:t>
      </w:r>
    </w:p>
    <w:p w14:paraId="3BB78205">
      <w:r>
        <w:t>4. que le bon lien live a bien été enregistré pour le bon jour</w:t>
      </w:r>
    </w:p>
    <w:p w14:paraId="523881D3">
      <w:pPr>
        <w:pStyle w:val="4"/>
      </w:pPr>
      <w:r>
        <w:t>Mauvais lien dans un message live</w:t>
      </w:r>
    </w:p>
    <w:p w14:paraId="114C8554">
      <w:r>
        <w:t>1. Ouvrir `PILOTAGE LIVE`</w:t>
      </w:r>
    </w:p>
    <w:p w14:paraId="009DC07E">
      <w:r>
        <w:t>2. vérifier la cohorte</w:t>
      </w:r>
    </w:p>
    <w:p w14:paraId="76C03BC1">
      <w:r>
        <w:t>3. vérifier l'`edition_key`</w:t>
      </w:r>
    </w:p>
    <w:p w14:paraId="566359D6">
      <w:r>
        <w:t>4. réenregistrer le lien StreamYard du jour</w:t>
      </w:r>
    </w:p>
    <w:p w14:paraId="0E3FE110">
      <w:pPr>
        <w:pStyle w:val="4"/>
      </w:pPr>
      <w:r>
        <w:t>Mauvais lien closer / paiement / replay</w:t>
      </w:r>
    </w:p>
    <w:p w14:paraId="29FE3129">
      <w:r>
        <w:t>1. Ouvrir `PILOTAGE LIVE`</w:t>
      </w:r>
    </w:p>
    <w:p w14:paraId="6158BC55">
      <w:r>
        <w:t>2. vérifier la bonne `edition_key`</w:t>
      </w:r>
    </w:p>
    <w:p w14:paraId="0FDCD4F9">
      <w:r>
        <w:t>3. corriger le ou les liens dans la section dédiée</w:t>
      </w:r>
    </w:p>
    <w:p w14:paraId="124D6AFF">
      <w:r>
        <w:t>4. recliquer sur **Enregistrer les liens**</w:t>
      </w:r>
    </w:p>
    <w:p w14:paraId="5FBF0130">
      <w:pPr>
        <w:pStyle w:val="4"/>
      </w:pPr>
      <w:r>
        <w:t>Mauvaise branche présent / absent / non inscrit</w:t>
      </w:r>
    </w:p>
    <w:p w14:paraId="7157F5A2">
      <w:r>
        <w:t>Vérifier :</w:t>
      </w:r>
    </w:p>
    <w:p w14:paraId="029FEF87">
      <w:r>
        <w:t>1. que les inscrits ont bien été envoyés</w:t>
      </w:r>
    </w:p>
    <w:p w14:paraId="374B458F">
      <w:r>
        <w:t>2. que les présents ont bien été envoyés après le live</w:t>
      </w:r>
    </w:p>
    <w:p w14:paraId="17103916">
      <w:r>
        <w:t>---</w:t>
      </w:r>
    </w:p>
    <w:p w14:paraId="41C73D52">
      <w:pPr>
        <w:pStyle w:val="3"/>
      </w:pPr>
      <w:r>
        <w:t>11. Ce qui a été réalisé techniquement</w:t>
      </w:r>
    </w:p>
    <w:p w14:paraId="1E52CC21">
      <w:r>
        <w:t>Le projet livré inclut :</w:t>
      </w:r>
    </w:p>
    <w:p w14:paraId="427EEED7">
      <w:pPr>
        <w:ind w:left="288" w:hanging="216"/>
      </w:pPr>
      <w:r>
        <w:t>• intégration Systeme.io</w:t>
      </w:r>
    </w:p>
    <w:p w14:paraId="2A9616AE">
      <w:pPr>
        <w:ind w:left="288" w:hanging="216"/>
      </w:pPr>
      <w:r>
        <w:t>• intégration n8n</w:t>
      </w:r>
    </w:p>
    <w:p w14:paraId="7740318E">
      <w:pPr>
        <w:ind w:left="288" w:hanging="216"/>
      </w:pPr>
      <w:r>
        <w:t>• intégration Wati</w:t>
      </w:r>
    </w:p>
    <w:p w14:paraId="2B4BC3C3">
      <w:pPr>
        <w:ind w:left="288" w:hanging="216"/>
      </w:pPr>
      <w:r>
        <w:t>• gestion du consentement</w:t>
      </w:r>
    </w:p>
    <w:p w14:paraId="0CF57F96">
      <w:pPr>
        <w:ind w:left="288" w:hanging="216"/>
      </w:pPr>
      <w:r>
        <w:t>• scoring et segmentation</w:t>
      </w:r>
    </w:p>
    <w:p w14:paraId="2F1BE054">
      <w:pPr>
        <w:ind w:left="288" w:hanging="216"/>
      </w:pPr>
      <w:r>
        <w:t>• logique de branches comportementales</w:t>
      </w:r>
    </w:p>
    <w:p w14:paraId="2CD3ABC7">
      <w:pPr>
        <w:ind w:left="288" w:hanging="216"/>
      </w:pPr>
      <w:r>
        <w:t>• arrêt automatique des envois après achat</w:t>
      </w:r>
    </w:p>
    <w:p w14:paraId="43E8029F">
      <w:pPr>
        <w:ind w:left="288" w:hanging="216"/>
      </w:pPr>
      <w:r>
        <w:t>• portail opérateur StreamYard</w:t>
      </w:r>
    </w:p>
    <w:p w14:paraId="75117DF0">
      <w:pPr>
        <w:ind w:left="288" w:hanging="216"/>
      </w:pPr>
      <w:r>
        <w:t>• console admin</w:t>
      </w:r>
    </w:p>
    <w:p w14:paraId="116C6B10">
      <w:pPr>
        <w:ind w:left="288" w:hanging="216"/>
      </w:pPr>
      <w:r>
        <w:t>• documentation de remise</w:t>
      </w:r>
    </w:p>
    <w:p w14:paraId="41C21D52">
      <w:r>
        <w:t>En résumé :</w:t>
      </w:r>
    </w:p>
    <w:p w14:paraId="04C0454F">
      <w:pPr>
        <w:ind w:left="288" w:hanging="216"/>
      </w:pPr>
      <w:r>
        <w:t>• le socle technique est construit</w:t>
      </w:r>
    </w:p>
    <w:p w14:paraId="1ED9AD9A">
      <w:pPr>
        <w:ind w:left="288" w:hanging="216"/>
      </w:pPr>
      <w:r>
        <w:t>• l'exploitation est cadrée</w:t>
      </w:r>
    </w:p>
    <w:p w14:paraId="1C13181C">
      <w:pPr>
        <w:ind w:left="288" w:hanging="216"/>
      </w:pPr>
      <w:r>
        <w:t>• le client peut travailler sans passer par des commandes serveur</w:t>
      </w:r>
    </w:p>
    <w:p w14:paraId="50E0B94D">
      <w:r>
        <w:t>---</w:t>
      </w:r>
    </w:p>
    <w:p w14:paraId="6BB15243">
      <w:pPr>
        <w:pStyle w:val="3"/>
      </w:pPr>
      <w:r>
        <w:t>12. Avantages concrets pour le client</w:t>
      </w:r>
    </w:p>
    <w:p w14:paraId="463B4356">
      <w:pPr>
        <w:pStyle w:val="4"/>
      </w:pPr>
      <w:r>
        <w:t>12.1 Gain opérationnel</w:t>
      </w:r>
    </w:p>
    <w:p w14:paraId="2D9EE485">
      <w:pPr>
        <w:ind w:left="288" w:hanging="216"/>
      </w:pPr>
      <w:r>
        <w:t>• plus besoin de manipulations techniques pour les lives</w:t>
      </w:r>
    </w:p>
    <w:p w14:paraId="0030B23D">
      <w:pPr>
        <w:ind w:left="288" w:hanging="216"/>
      </w:pPr>
      <w:r>
        <w:t>• moins d'erreurs humaines</w:t>
      </w:r>
    </w:p>
    <w:p w14:paraId="3A959887">
      <w:pPr>
        <w:ind w:left="288" w:hanging="216"/>
      </w:pPr>
      <w:r>
        <w:t>• processus clair et reproductible</w:t>
      </w:r>
    </w:p>
    <w:p w14:paraId="056F0CAE">
      <w:pPr>
        <w:pStyle w:val="4"/>
      </w:pPr>
      <w:r>
        <w:t>12.2 Gain commercial</w:t>
      </w:r>
    </w:p>
    <w:p w14:paraId="33C006D3">
      <w:pPr>
        <w:ind w:left="288" w:hanging="216"/>
      </w:pPr>
      <w:r>
        <w:t>• meilleur suivi des leads</w:t>
      </w:r>
    </w:p>
    <w:p w14:paraId="7B6402BE">
      <w:pPr>
        <w:ind w:left="288" w:hanging="216"/>
      </w:pPr>
      <w:r>
        <w:t>• relances plus pertinentes</w:t>
      </w:r>
    </w:p>
    <w:p w14:paraId="70D866F3">
      <w:pPr>
        <w:ind w:left="288" w:hanging="216"/>
      </w:pPr>
      <w:r>
        <w:t>• meilleure attendance live</w:t>
      </w:r>
    </w:p>
    <w:p w14:paraId="2009E70D">
      <w:pPr>
        <w:ind w:left="288" w:hanging="216"/>
      </w:pPr>
      <w:r>
        <w:t>• meilleure qualité de reprise post-live</w:t>
      </w:r>
    </w:p>
    <w:p w14:paraId="52F273CC">
      <w:pPr>
        <w:pStyle w:val="4"/>
      </w:pPr>
      <w:r>
        <w:t>12.3 Gain de lisibilité</w:t>
      </w:r>
    </w:p>
    <w:p w14:paraId="29B489C5">
      <w:pPr>
        <w:ind w:left="288" w:hanging="216"/>
      </w:pPr>
      <w:r>
        <w:t>• visibilité centralisée dans la console</w:t>
      </w:r>
    </w:p>
    <w:p w14:paraId="051895D7">
      <w:pPr>
        <w:ind w:left="288" w:hanging="216"/>
      </w:pPr>
      <w:r>
        <w:t>• inbox Wati pour les réponses</w:t>
      </w:r>
    </w:p>
    <w:p w14:paraId="3B7B000F">
      <w:pPr>
        <w:ind w:left="288" w:hanging="216"/>
      </w:pPr>
      <w:r>
        <w:t>• logique de cohortes plus propre</w:t>
      </w:r>
    </w:p>
    <w:p w14:paraId="119C8E84">
      <w:r>
        <w:t>---</w:t>
      </w:r>
    </w:p>
    <w:p w14:paraId="5BFA9997">
      <w:pPr>
        <w:pStyle w:val="3"/>
      </w:pPr>
      <w:r>
        <w:t>13. Limites connues et règle d'exploitation</w:t>
      </w:r>
    </w:p>
    <w:p w14:paraId="1774CB83">
      <w:r>
        <w:t>Le système est automatisé, mais la partie StreamYard reste volontairement opérateur.</w:t>
      </w:r>
    </w:p>
    <w:p w14:paraId="56826F61">
      <w:r>
        <w:t>Concrètement :</w:t>
      </w:r>
    </w:p>
    <w:p w14:paraId="12AF71D6">
      <w:pPr>
        <w:ind w:left="288" w:hanging="216"/>
      </w:pPr>
      <w:r>
        <w:t>• le client doit encore renseigner les éléments live dans `PILOTAGE LIVE`</w:t>
      </w:r>
    </w:p>
    <w:p w14:paraId="02AE2A7A">
      <w:pPr>
        <w:ind w:left="288" w:hanging="216"/>
      </w:pPr>
      <w:r>
        <w:t>• cette procédure existe parce que StreamYard ne fournit pas ici une intégration exploitable aussi simplement que Systeme.io</w:t>
      </w:r>
    </w:p>
    <w:p w14:paraId="0799A55E">
      <w:r>
        <w:t>Cela reste une procédure légère, mais elle doit être faite sérieusement à chaque édition.</w:t>
      </w:r>
    </w:p>
    <w:p w14:paraId="4E308B8E">
      <w:r>
        <w:t>---</w:t>
      </w:r>
    </w:p>
    <w:p w14:paraId="44C11C49">
      <w:pPr>
        <w:pStyle w:val="3"/>
      </w:pPr>
      <w:r>
        <w:t>14. Possibilités de scaling du système</w:t>
      </w:r>
    </w:p>
    <w:p w14:paraId="6C4F3209">
      <w:r>
        <w:t>Le système actuel peut déjà produire des résultats.</w:t>
      </w:r>
    </w:p>
    <w:p w14:paraId="2EF7886B">
      <w:r>
        <w:t>Mais il peut aussi être développé dans une logique de retainer pour augmenter la performance commerciale, réduire l'effort humain et professionnaliser encore davantage l'exploitation.</w:t>
      </w:r>
    </w:p>
    <w:p w14:paraId="6C27770A">
      <w:pPr>
        <w:pStyle w:val="4"/>
      </w:pPr>
      <w:r>
        <w:t>Option A - Optimisation conversion continue</w:t>
      </w:r>
    </w:p>
    <w:p w14:paraId="7C5CB1D8">
      <w:r>
        <w:t>Ce qui peut être ajouté :</w:t>
      </w:r>
    </w:p>
    <w:p w14:paraId="28D39F3D">
      <w:pPr>
        <w:ind w:left="288" w:hanging="216"/>
      </w:pPr>
      <w:r>
        <w:t>• amélioration mensuelle des séquences</w:t>
      </w:r>
    </w:p>
    <w:p w14:paraId="0A854F26">
      <w:pPr>
        <w:ind w:left="288" w:hanging="216"/>
      </w:pPr>
      <w:r>
        <w:t>• optimisation des timings de relance</w:t>
      </w:r>
    </w:p>
    <w:p w14:paraId="5C072119">
      <w:pPr>
        <w:ind w:left="288" w:hanging="216"/>
      </w:pPr>
      <w:r>
        <w:t>• A/B tests sur messages et transitions</w:t>
      </w:r>
    </w:p>
    <w:p w14:paraId="5C30ADCE">
      <w:pPr>
        <w:ind w:left="288" w:hanging="216"/>
      </w:pPr>
      <w:r>
        <w:t>• amélioration des branches comportementales</w:t>
      </w:r>
    </w:p>
    <w:p w14:paraId="4F87E25B">
      <w:r>
        <w:t>Bénéfice :</w:t>
      </w:r>
    </w:p>
    <w:p w14:paraId="7EFF5986">
      <w:pPr>
        <w:ind w:left="288" w:hanging="216"/>
      </w:pPr>
      <w:r>
        <w:t>• plus de présence live</w:t>
      </w:r>
    </w:p>
    <w:p w14:paraId="2ED9270D">
      <w:pPr>
        <w:ind w:left="288" w:hanging="216"/>
      </w:pPr>
      <w:r>
        <w:t>• meilleure conversion sans augmenter le budget pub</w:t>
      </w:r>
    </w:p>
    <w:p w14:paraId="739F1E3D">
      <w:pPr>
        <w:pStyle w:val="4"/>
      </w:pPr>
      <w:r>
        <w:t>Option B - Réduction de l'effort opérateur</w:t>
      </w:r>
    </w:p>
    <w:p w14:paraId="6CE9D05D">
      <w:r>
        <w:t>Ce qui peut être ajouté :</w:t>
      </w:r>
    </w:p>
    <w:p w14:paraId="4BBBA67D">
      <w:pPr>
        <w:ind w:left="288" w:hanging="216"/>
      </w:pPr>
      <w:r>
        <w:t>• rappels intelligents si l'équipe oublie une étape StreamYard</w:t>
      </w:r>
    </w:p>
    <w:p w14:paraId="13F4C6D5">
      <w:pPr>
        <w:ind w:left="288" w:hanging="216"/>
      </w:pPr>
      <w:r>
        <w:t>• contrôle qualité automatique</w:t>
      </w:r>
    </w:p>
    <w:p w14:paraId="3AF7260F">
      <w:pPr>
        <w:ind w:left="288" w:hanging="216"/>
      </w:pPr>
      <w:r>
        <w:t>• semi-automatisation plus poussée autour des exports</w:t>
      </w:r>
    </w:p>
    <w:p w14:paraId="10FA30FD">
      <w:r>
        <w:t>Bénéfice :</w:t>
      </w:r>
    </w:p>
    <w:p w14:paraId="5FC4F5FE">
      <w:pPr>
        <w:ind w:left="288" w:hanging="216"/>
      </w:pPr>
      <w:r>
        <w:t>• moins de risque d'erreur</w:t>
      </w:r>
    </w:p>
    <w:p w14:paraId="7B75B8D1">
      <w:pPr>
        <w:ind w:left="288" w:hanging="216"/>
      </w:pPr>
      <w:r>
        <w:t>• moins de dépendance à une personne précise</w:t>
      </w:r>
    </w:p>
    <w:p w14:paraId="3A5833D1">
      <w:pPr>
        <w:pStyle w:val="4"/>
      </w:pPr>
      <w:r>
        <w:t>Option C - Amélioration du suivi commercial</w:t>
      </w:r>
    </w:p>
    <w:p w14:paraId="5F7D3F84">
      <w:r>
        <w:t>Ce qui peut être ajouté :</w:t>
      </w:r>
    </w:p>
    <w:p w14:paraId="19A659D3">
      <w:pPr>
        <w:ind w:left="288" w:hanging="216"/>
      </w:pPr>
      <w:r>
        <w:t>• meilleure vue closer</w:t>
      </w:r>
    </w:p>
    <w:p w14:paraId="21D8ECAB">
      <w:pPr>
        <w:ind w:left="288" w:hanging="216"/>
      </w:pPr>
      <w:r>
        <w:t>• priorisation automatique des leads chauds</w:t>
      </w:r>
    </w:p>
    <w:p w14:paraId="0550BF61">
      <w:pPr>
        <w:ind w:left="288" w:hanging="216"/>
      </w:pPr>
      <w:r>
        <w:t>• suivi avancé des objections</w:t>
      </w:r>
    </w:p>
    <w:p w14:paraId="7A8BD6B5">
      <w:pPr>
        <w:ind w:left="288" w:hanging="216"/>
      </w:pPr>
      <w:r>
        <w:t>• enrichissement de la relance humaine</w:t>
      </w:r>
    </w:p>
    <w:p w14:paraId="357C3737">
      <w:r>
        <w:t>Bénéfice :</w:t>
      </w:r>
    </w:p>
    <w:p w14:paraId="387FBF24">
      <w:pPr>
        <w:ind w:left="288" w:hanging="216"/>
      </w:pPr>
      <w:r>
        <w:t>• meilleure efficacité commerciale</w:t>
      </w:r>
    </w:p>
    <w:p w14:paraId="0D92B4A6">
      <w:pPr>
        <w:ind w:left="288" w:hanging="216"/>
      </w:pPr>
      <w:r>
        <w:t>• meilleur taux de closing</w:t>
      </w:r>
    </w:p>
    <w:p w14:paraId="101773A2">
      <w:pPr>
        <w:pStyle w:val="4"/>
      </w:pPr>
      <w:r>
        <w:t>Option D - Intelligence conversationnelle plus avancée</w:t>
      </w:r>
    </w:p>
    <w:p w14:paraId="665D5C1F">
      <w:r>
        <w:t>Ce qui peut être ajouté :</w:t>
      </w:r>
    </w:p>
    <w:p w14:paraId="4054223C">
      <w:pPr>
        <w:ind w:left="288" w:hanging="216"/>
      </w:pPr>
      <w:r>
        <w:t>• mémoire plus riche par lead</w:t>
      </w:r>
    </w:p>
    <w:p w14:paraId="6510F737">
      <w:pPr>
        <w:ind w:left="288" w:hanging="216"/>
      </w:pPr>
      <w:r>
        <w:t>• handoff plus propre entre IA et humain</w:t>
      </w:r>
    </w:p>
    <w:p w14:paraId="02B37813">
      <w:pPr>
        <w:ind w:left="288" w:hanging="216"/>
      </w:pPr>
      <w:r>
        <w:t>• détection d'intention plus fine</w:t>
      </w:r>
    </w:p>
    <w:p w14:paraId="03A70CFF">
      <w:pPr>
        <w:ind w:left="288" w:hanging="216"/>
      </w:pPr>
      <w:r>
        <w:t>• scénarios de reprise personnalisés</w:t>
      </w:r>
    </w:p>
    <w:p w14:paraId="322917BB">
      <w:r>
        <w:t>Bénéfice :</w:t>
      </w:r>
    </w:p>
    <w:p w14:paraId="34987C7D">
      <w:pPr>
        <w:ind w:left="288" w:hanging="216"/>
      </w:pPr>
      <w:r>
        <w:t>• meilleure expérience prospect</w:t>
      </w:r>
    </w:p>
    <w:p w14:paraId="24DA00B6">
      <w:pPr>
        <w:ind w:left="288" w:hanging="216"/>
      </w:pPr>
      <w:r>
        <w:t>• plus de confiance</w:t>
      </w:r>
    </w:p>
    <w:p w14:paraId="7AEA03CF">
      <w:pPr>
        <w:ind w:left="288" w:hanging="216"/>
      </w:pPr>
      <w:r>
        <w:t>• plus de cohérence sur toute la durée du challenge</w:t>
      </w:r>
    </w:p>
    <w:p w14:paraId="515E0ABB">
      <w:r>
        <w:t>---</w:t>
      </w:r>
    </w:p>
    <w:p w14:paraId="1A5F8B84">
      <w:pPr>
        <w:pStyle w:val="3"/>
      </w:pPr>
      <w:r>
        <w:t>15. Conclusion</w:t>
      </w:r>
    </w:p>
    <w:p w14:paraId="59EB345B">
      <w:r>
        <w:t>Le système livré permet :</w:t>
      </w:r>
    </w:p>
    <w:p w14:paraId="00AEFE47">
      <w:pPr>
        <w:ind w:left="288" w:hanging="216"/>
      </w:pPr>
      <w:r>
        <w:t>• de capter les leads</w:t>
      </w:r>
    </w:p>
    <w:p w14:paraId="0A559CC7">
      <w:pPr>
        <w:ind w:left="288" w:hanging="216"/>
      </w:pPr>
      <w:r>
        <w:t>• de les faire entrer dans la bonne cohorte</w:t>
      </w:r>
    </w:p>
    <w:p w14:paraId="514CE3D1">
      <w:pPr>
        <w:ind w:left="288" w:hanging="216"/>
      </w:pPr>
      <w:r>
        <w:t>• de les relancer automatiquement sur WhatsApp</w:t>
      </w:r>
    </w:p>
    <w:p w14:paraId="073B12E9">
      <w:pPr>
        <w:ind w:left="288" w:hanging="216"/>
      </w:pPr>
      <w:r>
        <w:t>• de piloter correctement les sessions live</w:t>
      </w:r>
    </w:p>
    <w:p w14:paraId="77784F5B">
      <w:pPr>
        <w:ind w:left="288" w:hanging="216"/>
      </w:pPr>
      <w:r>
        <w:t>• de distinguer présents, absents et non inscrits</w:t>
      </w:r>
    </w:p>
    <w:p w14:paraId="75861BF5">
      <w:pPr>
        <w:ind w:left="288" w:hanging="216"/>
      </w:pPr>
      <w:r>
        <w:t>• de reprendre les leads après le challenge</w:t>
      </w:r>
    </w:p>
    <w:p w14:paraId="3E411BCC">
      <w:r>
        <w:t>Le client dispose maintenant :</w:t>
      </w:r>
    </w:p>
    <w:p w14:paraId="136882FD">
      <w:pPr>
        <w:ind w:left="288" w:hanging="216"/>
      </w:pPr>
      <w:r>
        <w:t>• d'un système fonctionnel</w:t>
      </w:r>
    </w:p>
    <w:p w14:paraId="2667FDAE">
      <w:pPr>
        <w:ind w:left="288" w:hanging="216"/>
      </w:pPr>
      <w:r>
        <w:t>• d'un portail opérateur simple</w:t>
      </w:r>
    </w:p>
    <w:p w14:paraId="3411887F">
      <w:pPr>
        <w:ind w:left="288" w:hanging="216"/>
      </w:pPr>
      <w:r>
        <w:t>• d'une procédure claire</w:t>
      </w:r>
    </w:p>
    <w:p w14:paraId="11901E20">
      <w:pPr>
        <w:ind w:left="288" w:hanging="216"/>
      </w:pPr>
      <w:r>
        <w:t>• d'une base solide qui peut évoluer vers un accompagnement mensuel plus stratégique</w:t>
      </w:r>
    </w:p>
    <w:p w14:paraId="678406DE">
      <w:r>
        <w:t>---</w:t>
      </w:r>
    </w:p>
    <w:p w14:paraId="6F4B367F">
      <w:pPr>
        <w:pStyle w:val="3"/>
      </w:pPr>
      <w:r>
        <w:t>16. Checklist finale d'utilisation</w:t>
      </w:r>
    </w:p>
    <w:p w14:paraId="065F7C12">
      <w:r>
        <w:t>Avant une édition :</w:t>
      </w:r>
    </w:p>
    <w:p w14:paraId="602CC837">
      <w:pPr>
        <w:ind w:left="288" w:hanging="216"/>
      </w:pPr>
      <w:r>
        <w:t>• vérifier Wati</w:t>
      </w:r>
    </w:p>
    <w:p w14:paraId="23473FB2">
      <w:pPr>
        <w:ind w:left="288" w:hanging="216"/>
      </w:pPr>
      <w:r>
        <w:t>• vérifier Systeme.io</w:t>
      </w:r>
    </w:p>
    <w:p w14:paraId="5EA5C8EA">
      <w:pPr>
        <w:ind w:left="288" w:hanging="216"/>
      </w:pPr>
      <w:r>
        <w:t>• créer les lives StreamYard</w:t>
      </w:r>
    </w:p>
    <w:p w14:paraId="3AB36C8F">
      <w:pPr>
        <w:ind w:left="288" w:hanging="216"/>
      </w:pPr>
      <w:r>
        <w:t>• ouvrir `PILOTAGE LIVE`</w:t>
      </w:r>
    </w:p>
    <w:p w14:paraId="179601D5">
      <w:pPr>
        <w:ind w:left="288" w:hanging="216"/>
      </w:pPr>
      <w:r>
        <w:t>• enregistrer les liens live</w:t>
      </w:r>
    </w:p>
    <w:p w14:paraId="77286D20">
      <w:pPr>
        <w:ind w:left="288" w:hanging="216"/>
      </w:pPr>
      <w:r>
        <w:t>• enregistrer les liens variables de l'édition</w:t>
      </w:r>
    </w:p>
    <w:p w14:paraId="004FC747">
      <w:r>
        <w:t>Pendant l'édition :</w:t>
      </w:r>
    </w:p>
    <w:p w14:paraId="631428B0">
      <w:pPr>
        <w:ind w:left="288" w:hanging="216"/>
      </w:pPr>
      <w:r>
        <w:t>• envoyer les inscrits</w:t>
      </w:r>
    </w:p>
    <w:p w14:paraId="68E33A21">
      <w:pPr>
        <w:ind w:left="288" w:hanging="216"/>
      </w:pPr>
      <w:r>
        <w:t>• envoyer les présents</w:t>
      </w:r>
    </w:p>
    <w:p w14:paraId="64CC5A26">
      <w:pPr>
        <w:ind w:left="288" w:hanging="216"/>
      </w:pPr>
      <w:r>
        <w:t>• surveiller Wati et la console admin</w:t>
      </w:r>
    </w:p>
    <w:p w14:paraId="172429D7">
      <w:r>
        <w:t>Après l'édition :</w:t>
      </w:r>
    </w:p>
    <w:p w14:paraId="785D85C1">
      <w:pPr>
        <w:ind w:left="288" w:hanging="216"/>
      </w:pPr>
      <w:r>
        <w:t>• vérifier les replays</w:t>
      </w:r>
    </w:p>
    <w:p w14:paraId="39C47D85">
      <w:pPr>
        <w:ind w:left="288" w:hanging="216"/>
      </w:pPr>
      <w:r>
        <w:t>• vérifier les relances post-live</w:t>
      </w:r>
    </w:p>
    <w:p w14:paraId="093337C8">
      <w:pPr>
        <w:ind w:left="288" w:hanging="216"/>
      </w:pPr>
      <w:r>
        <w:t>• suivre les réponses humaines et les closers</w:t>
      </w:r>
    </w:p>
    <w:sectPr>
      <w:pgSz w:w="12240" w:h="15840"/>
      <w:pgMar w:top="1152" w:right="1224" w:bottom="1008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F1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0" w:after="100"/>
      <w:outlineLvl w:val="0"/>
    </w:pPr>
    <w:rPr>
      <w:rFonts w:asciiTheme="majorHAnsi" w:hAnsiTheme="majorHAnsi" w:eastAsiaTheme="majorEastAsia" w:cstheme="majorBidi"/>
      <w:b/>
      <w:bCs/>
      <w:color w:val="146C43"/>
      <w:sz w:val="40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46C43"/>
      <w:sz w:val="30"/>
      <w:szCs w:val="26"/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46C43"/>
      <w:sz w:val="24"/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qFormat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uiPriority w:val="99"/>
  </w:style>
  <w:style w:type="character" w:customStyle="1" w:styleId="46">
    <w:name w:val="Body Text 2 Char"/>
    <w:basedOn w:val="11"/>
    <w:link w:val="23"/>
    <w:uiPriority w:val="99"/>
  </w:style>
  <w:style w:type="character" w:customStyle="1" w:styleId="47">
    <w:name w:val="Body Text 3 Char"/>
    <w:basedOn w:val="11"/>
    <w:link w:val="18"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1902</Words>
  <Characters>10035</Characters>
  <Lines>0</Lines>
  <Paragraphs>0</Paragraphs>
  <TotalTime>1</TotalTime>
  <ScaleCrop>false</ScaleCrop>
  <LinksUpToDate>false</LinksUpToDate>
  <CharactersWithSpaces>11584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Virgile AGOSSOU</cp:lastModifiedBy>
  <dcterms:modified xsi:type="dcterms:W3CDTF">2026-05-22T15:36:33Z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eyJoZGlkIjoiYTFlMjZkN2MxMzY1OWQyZGMxZDEzMGQyMjQxZTczZjMiLCJ1c2VySWQiOiIxODk4NDQzOTg4MzY1OSJ9</vt:lpwstr>
  </property>
  <property fmtid="{D5CDD505-2E9C-101B-9397-08002B2CF9AE}" pid="3" name="KSOProductBuildVer">
    <vt:lpwstr>1036-12.1.0.26372</vt:lpwstr>
  </property>
  <property fmtid="{D5CDD505-2E9C-101B-9397-08002B2CF9AE}" pid="4" name="ICV">
    <vt:lpwstr>1F3F2360B4E74048BF56D61202A2F3C9_12</vt:lpwstr>
  </property>
</Properties>
</file>